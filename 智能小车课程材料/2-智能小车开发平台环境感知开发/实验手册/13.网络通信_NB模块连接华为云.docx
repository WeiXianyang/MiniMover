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车辆传感器控制之NB模块连接华为云</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18679"/>
          <w:bookmarkStart w:id="46" w:name="_GoBack"/>
          <w:bookmarkEnd w:id="46"/>
          <w:bookmarkStart w:id="1" w:name="_Toc437504216"/>
          <w:bookmarkStart w:id="2" w:name="_Ref218423379"/>
          <w:bookmarkStart w:id="3" w:name="_Ref218071624"/>
          <w:bookmarkStart w:id="4" w:name="_Ref218422894"/>
          <w:bookmarkStart w:id="5" w:name="_Ref218072047"/>
          <w:bookmarkStart w:id="6" w:name="_Toc218425197"/>
          <w:bookmarkStart w:id="7" w:name="_Toc227138864"/>
          <w:bookmarkStart w:id="8" w:name="_Ref218071784"/>
          <w:bookmarkStart w:id="9" w:name="_Ref218422900"/>
          <w:bookmarkStart w:id="10" w:name="_Ref218071467"/>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_Toc18679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_Toc18679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_Toc22014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8</w:t>
          </w:r>
          <w:r>
            <w:rPr>
              <w:rFonts w:hint="eastAsia" w:ascii="Huawei Sans" w:hAnsi="Huawei Sans" w:eastAsia="方正兰亭黑简体"/>
              <w:bCs w:val="0"/>
              <w:lang w:val="en-US" w:eastAsia="zh-CN"/>
            </w:rPr>
            <w:t xml:space="preserve"> 车辆传感器控制之</w:t>
          </w:r>
          <w:r>
            <w:rPr>
              <w:rFonts w:hint="eastAsia" w:ascii="Huawei Sans" w:hAnsi="Huawei Sans" w:eastAsia="方正兰亭黑简体"/>
              <w:szCs w:val="48"/>
              <w:lang w:val="en-US" w:eastAsia="zh-CN"/>
            </w:rPr>
            <w:t>NB模块连接华为云</w:t>
          </w:r>
          <w:r>
            <w:tab/>
          </w:r>
          <w:r>
            <w:fldChar w:fldCharType="begin"/>
          </w:r>
          <w:r>
            <w:instrText xml:space="preserve"> PAGEREF _Toc22014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_Toc23337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_Toc23337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_Toc28184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_Toc28184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_Toc6250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bidi="ar-SA"/>
            </w:rPr>
            <w:t xml:space="preserve">1.1.2 </w:t>
          </w:r>
          <w:r>
            <w:rPr>
              <w:rFonts w:ascii="Huawei Sans" w:hAnsi="Huawei Sans" w:eastAsia="方正兰亭黑简体"/>
            </w:rPr>
            <w:t>实验原理</w:t>
          </w:r>
          <w:r>
            <w:tab/>
          </w:r>
          <w:r>
            <w:fldChar w:fldCharType="begin"/>
          </w:r>
          <w:r>
            <w:instrText xml:space="preserve"> PAGEREF _Toc6250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_Toc20676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_Toc20676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_Toc8122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_Toc8122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_Toc12539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_Toc12539 \h </w:instrText>
          </w:r>
          <w:r>
            <w:fldChar w:fldCharType="separate"/>
          </w:r>
          <w:r>
            <w:t>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_Toc4155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_Toc4155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_Toc20772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w:t>
          </w:r>
          <w:r>
            <w:tab/>
          </w:r>
          <w:r>
            <w:fldChar w:fldCharType="begin"/>
          </w:r>
          <w:r>
            <w:instrText xml:space="preserve"> PAGEREF _Toc20772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_Toc27485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编写UART代码</w:t>
          </w:r>
          <w:r>
            <w:tab/>
          </w:r>
          <w:r>
            <w:fldChar w:fldCharType="begin"/>
          </w:r>
          <w:r>
            <w:instrText xml:space="preserve"> PAGEREF _Toc27485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_Toc23302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rPr>
            <w:t xml:space="preserve">1.2.3 </w:t>
          </w:r>
          <w:r>
            <w:rPr>
              <w:rFonts w:hint="eastAsia" w:ascii="Huawei Sans" w:hAnsi="Huawei Sans" w:eastAsia="方正兰亭黑简体"/>
              <w:lang w:val="en-US" w:eastAsia="zh-CN"/>
            </w:rPr>
            <w:t>任务三 编写NB模块代码</w:t>
          </w:r>
          <w:r>
            <w:tab/>
          </w:r>
          <w:r>
            <w:fldChar w:fldCharType="begin"/>
          </w:r>
          <w:r>
            <w:instrText xml:space="preserve"> PAGEREF _Toc23302 \h </w:instrText>
          </w:r>
          <w:r>
            <w:fldChar w:fldCharType="separate"/>
          </w:r>
          <w:r>
            <w:t>11</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_Toc4475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1.2.4 </w:t>
          </w:r>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_Toc4475 \h </w:instrText>
          </w:r>
          <w:r>
            <w:fldChar w:fldCharType="separate"/>
          </w:r>
          <w:r>
            <w:t>15</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_Toc23676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_Toc23676 \h </w:instrText>
          </w:r>
          <w:r>
            <w:fldChar w:fldCharType="separate"/>
          </w:r>
          <w:r>
            <w:t>16</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_Toc29770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_Toc29770 \h </w:instrText>
          </w:r>
          <w:r>
            <w:fldChar w:fldCharType="separate"/>
          </w:r>
          <w:r>
            <w:t>16</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_Toc13986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_Toc13986 \h </w:instrText>
          </w:r>
          <w:r>
            <w:fldChar w:fldCharType="separate"/>
          </w:r>
          <w:r>
            <w:t>17</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_Toc13763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_Toc13763 \h </w:instrText>
          </w:r>
          <w:r>
            <w:fldChar w:fldCharType="separate"/>
          </w:r>
          <w:r>
            <w:t>17</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default" w:ascii="Huawei Sans" w:hAnsi="Huawei Sans" w:eastAsia="方正兰亭黑简体"/>
          <w:bCs w:val="0"/>
          <w:lang w:val="en-US" w:eastAsia="zh-CN"/>
        </w:rPr>
      </w:pPr>
      <w:bookmarkStart w:id="11" w:name="_Toc151363128"/>
      <w:bookmarkStart w:id="12" w:name="_Toc22014"/>
      <w:r>
        <w:rPr>
          <w:rFonts w:hint="eastAsia" w:ascii="Huawei Sans" w:hAnsi="Huawei Sans" w:eastAsia="方正兰亭黑简体"/>
          <w:bCs w:val="0"/>
          <w:sz w:val="144"/>
          <w:szCs w:val="144"/>
          <w:lang w:val="en-US" w:eastAsia="zh-CN"/>
        </w:rPr>
        <w:t>8</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w:t>
      </w:r>
      <w:r>
        <w:rPr>
          <w:rFonts w:hint="eastAsia" w:ascii="Huawei Sans" w:hAnsi="Huawei Sans" w:eastAsia="方正兰亭黑简体"/>
          <w:color w:val="000000"/>
          <w:sz w:val="48"/>
          <w:szCs w:val="48"/>
          <w:lang w:val="en-US" w:eastAsia="zh-CN"/>
        </w:rPr>
        <w:t>NB模块连接华为云</w:t>
      </w:r>
      <w:bookmarkEnd w:id="12"/>
    </w:p>
    <w:p>
      <w:pPr>
        <w:pStyle w:val="4"/>
        <w:numPr>
          <w:ilvl w:val="1"/>
          <w:numId w:val="27"/>
        </w:numPr>
        <w:spacing w:after="80"/>
        <w:rPr>
          <w:rFonts w:hint="default" w:ascii="Huawei Sans" w:hAnsi="Huawei Sans" w:eastAsia="方正兰亭黑简体"/>
        </w:rPr>
      </w:pPr>
      <w:bookmarkStart w:id="13" w:name="_Toc466755572"/>
      <w:bookmarkStart w:id="14" w:name="_Toc151363129"/>
      <w:bookmarkStart w:id="15" w:name="_Toc23337"/>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28184"/>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本实验旨在通过使用已搭建好的AT32开发板，结合OpenHarmony 4.1 Release的南向系统开发环境，学习并掌握NB-IoT（窄带物联网）模块的应用，并编写一个基于AT指令控制NB模块连接华为云的驱动代码。NB-IoT模块是嵌入式系统中常用的低功耗广域网络通信组件，能够通过蜂窝网络实现远程数据传输。其功能包括数据上传、设备远程管理和状态监控等，支持通过标准化的AT指令集与微控制器进行交互。AT指令作为控制NB模块的通用语言，可用于模块的配置和通信过程中的操作指令。该技术广泛应用于智能抄表、智慧农业、环境监测等场景中，为设备提供低功耗、广覆盖、可靠的数据通信能力。</w:t>
      </w:r>
    </w:p>
    <w:p>
      <w:pPr>
        <w:pStyle w:val="5"/>
        <w:numPr>
          <w:ilvl w:val="2"/>
          <w:numId w:val="27"/>
        </w:numPr>
        <w:spacing w:after="80"/>
        <w:rPr>
          <w:rFonts w:hint="eastAsia" w:ascii="Huawei Sans" w:hAnsi="Huawei Sans" w:eastAsia="方正兰亭黑简体" w:cs="Arial"/>
          <w:kern w:val="0"/>
          <w:sz w:val="21"/>
          <w:szCs w:val="32"/>
          <w:lang w:val="en-US" w:eastAsia="zh-CN" w:bidi="ar-SA"/>
        </w:rPr>
      </w:pPr>
      <w:bookmarkStart w:id="18" w:name="_Toc6250"/>
      <w:r>
        <w:rPr>
          <w:rFonts w:ascii="Huawei Sans" w:hAnsi="Huawei Sans" w:eastAsia="方正兰亭黑简体"/>
        </w:rPr>
        <w:t>实验原理</w:t>
      </w:r>
      <w:bookmarkEnd w:id="18"/>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AT指令</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AT指令（Attention Commands）是一种基于文本的命令集，用于控制通信模块（如NB-IoT、GSM模块等）的行为。其工作原理主要包括以下几个方面：</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指令结构：AT指令通常以“AT”开头（Attention的缩写），随后接具体的命令。</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一条完整的指令包括命令前缀、参数和结束符。例如：AT+CMGS="1234567890"</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命令执行与响应：模块接收到指令后，解析并执行相应操作。</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执行完成后，模块返回结果代码，常见的响应包括：</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OK：指令成功执行。</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ERROR：指令失败。</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其他信息性响应：如查询设备信息时返回的模块型号等。</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通信方式：AT指令通过串口（UART）、USB等接口与微控制器（MCU）或计算机通信。</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用户发送的指令和模块返回的响应均为字符串格式，便于理解和调试</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指令分类</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基本指令：如AT（测试连接）、ATZ（复位模块）。</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设置指令：如配置网络参数、设置波特率。</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动作指令：如拨号、发送短信。</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查询指令：如获取信号强度、查询网络注册状态。</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NB-IoT</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NB-IoT（Narrowband Internet of Things）是一种低功耗广域网络（LPWAN）通信技术，基于蜂窝网络实现设备间的窄带通信。其核心原理包括以下几个方面：</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频谱资源的高效利用</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NB-IoT工作在授权频段（如800MHz、900MHz），采用窄带通信，每个通信带宽仅为180kHz。</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窄带设计能够有效减少干扰，提高频谱利用率，同时降低设备功耗。</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调制与传输</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NB-IoT采用两种调制方式：离散正交频分复用（DFT-s-OFDM）用于上行通信，正交频分复用（OFDM）用于下行通信。</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数据通过窄带频谱传输，支持深度覆盖（可穿透地下室、停车场等区域）。</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网络结构</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NB-IoT基于现有LTE（4G）网络，可通过三种部署方式实现：</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独立部署：单独使用一部分频谱。</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保护带部署：利用LTE频谱的保护带。</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频谱内部署：与LTE共享频谱资源。</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低功耗优化</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支持eDRX（扩展的间歇接收）和PSM（省电模式），允许设备在非通信状态下进入深度休眠，减少电池消耗。</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适用于对电池寿命要求较高的场景，如10年以上的电池寿命需求。</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数据通信与连接管理</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NB-IoT模块通过AT指令配置连接参数（如APN、网络模式）。</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模块与基站建立连接后，可进行数据的上传与下行控制。</w:t>
      </w:r>
    </w:p>
    <w:p>
      <w:pPr>
        <w:pStyle w:val="5"/>
        <w:numPr>
          <w:ilvl w:val="2"/>
          <w:numId w:val="27"/>
        </w:numPr>
        <w:spacing w:after="80"/>
        <w:rPr>
          <w:rFonts w:hint="default" w:ascii="Huawei Sans" w:hAnsi="Huawei Sans" w:eastAsia="方正兰亭黑简体"/>
        </w:rPr>
      </w:pPr>
      <w:bookmarkStart w:id="19" w:name="_Toc151363131"/>
      <w:bookmarkStart w:id="20" w:name="_Toc466755574"/>
      <w:bookmarkStart w:id="21" w:name="_Toc20676"/>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掌握AT指令和NB-IoT的工作原理。</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编写NB-IOT的驱动。</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通过NB模块连接华为云。</w:t>
      </w:r>
    </w:p>
    <w:p>
      <w:pPr>
        <w:pStyle w:val="5"/>
        <w:numPr>
          <w:ilvl w:val="2"/>
          <w:numId w:val="27"/>
        </w:numPr>
        <w:spacing w:after="80"/>
        <w:rPr>
          <w:rFonts w:hint="default" w:ascii="Huawei Sans" w:hAnsi="Huawei Sans" w:eastAsia="方正兰亭黑简体"/>
        </w:rPr>
      </w:pPr>
      <w:bookmarkStart w:id="24" w:name="_Toc8122"/>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12539"/>
      <w:r>
        <w:rPr>
          <w:rFonts w:ascii="Huawei Sans" w:hAnsi="Huawei Sans" w:eastAsia="方正兰亭黑简体"/>
        </w:rPr>
        <w:t>实验流程</w:t>
      </w:r>
      <w:bookmarkEnd w:id="25"/>
      <w:bookmarkEnd w:id="27"/>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1"/>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151363134"/>
      <w:bookmarkStart w:id="29" w:name="_Toc4155"/>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20772"/>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w:t>
      </w:r>
      <w:bookmarkEnd w:id="31"/>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NB模块的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6120765" cy="4262120"/>
            <wp:effectExtent l="0" t="0" r="571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6120765" cy="4262120"/>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1"/>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w:t>
      </w:r>
      <w:r>
        <w:rPr>
          <w:rFonts w:hint="eastAsia" w:ascii="Huawei Sans" w:hAnsi="Huawei Sans"/>
          <w:lang w:val="en-US" w:eastAsia="zh-CN"/>
        </w:rPr>
        <w:t>USART框图</w:t>
      </w:r>
      <w:r>
        <w:rPr>
          <w:rFonts w:hint="eastAsia" w:ascii="Huawei Sans" w:hAnsi="Huawei Sans" w:eastAsia="方正兰亭黑简体"/>
          <w:lang w:val="en-US" w:eastAsia="zh-CN"/>
        </w:rPr>
        <w:t>(文件位于：/附件/at32资料/RM_AT32F403_CH_V2.04_用户手册.pdf)。</w:t>
      </w:r>
    </w:p>
    <w:p>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6118225" cy="4850765"/>
            <wp:effectExtent l="0" t="0" r="8255" b="1079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2"/>
                    <a:stretch>
                      <a:fillRect/>
                    </a:stretch>
                  </pic:blipFill>
                  <pic:spPr>
                    <a:xfrm>
                      <a:off x="0" y="0"/>
                      <a:ext cx="6118225" cy="4850765"/>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32" w:name="_Toc27485"/>
      <w:r>
        <w:rPr>
          <w:rFonts w:ascii="Huawei Sans" w:hAnsi="Huawei Sans" w:eastAsia="方正兰亭黑简体"/>
        </w:rPr>
        <w:t xml:space="preserve">任务二 </w:t>
      </w:r>
      <w:r>
        <w:rPr>
          <w:rFonts w:hint="eastAsia" w:ascii="Huawei Sans" w:hAnsi="Huawei Sans" w:eastAsia="方正兰亭黑简体"/>
          <w:lang w:val="en-US" w:eastAsia="zh-CN"/>
        </w:rPr>
        <w:t>编写UART代码</w:t>
      </w:r>
      <w:bookmarkEnd w:id="32"/>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uart8_nb</w:t>
      </w:r>
      <w:r>
        <w:rPr>
          <w:rFonts w:hint="eastAsia" w:ascii="Huawei Sans" w:hAnsi="Huawei Sans" w:eastAsia="方正兰亭黑简体"/>
          <w:lang w:val="en-US" w:eastAsia="zh-CN"/>
        </w:rPr>
        <w:t>文件夹</w:t>
      </w:r>
      <w:r>
        <w:rPr>
          <w:rFonts w:hint="eastAsia" w:ascii="Huawei Sans" w:hAnsi="Huawei Sans"/>
          <w:lang w:val="en-US" w:eastAsia="zh-CN"/>
        </w:rPr>
        <w:t>中创建uart8_nb.h文件，编写代码如下：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_UART8_NB_H_</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_UART8_NB_H_</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&lt;stdio.h&gt;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&lt;unistd.h&gt;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&lt;string.h&gt;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&lt;ctype.h&gt;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"at32f403a_407_usart.h"</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/***********************UART8配置参数****************************/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GPIO_CLK CRM_GPIOE_PERIPH_CLOCK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UART_CLK CRM_UART8_PERIPH_CLOCK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UART_NUM UART8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GPIO_TX GPIOE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GPIO_RX GPIOE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PIN_TX GPIO_PINS_1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PIN_RX GPIO_PINS_0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UART_NUM_IRQn UART8_IRQn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UART_NUM_IRQ_FUN() UART8_IRQHandler()</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RX_BUFFER_LEN_MAX 1024 // RX 缓存最大长度</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recv_view 0 // 回显数据 开启：1</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/*******************NB模块配置参数*****************************/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HWY_BROKER_ADDRESS "be693428ae.st1.iotda-device.cn-east-3.myhuaweicloud.com"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HWY_CLIENTID "test001_gps_bd_0_0_2024110406"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HWY_PORT (1883)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HWY_USERNAME "test001_gps_bd"</w:t>
            </w:r>
          </w:p>
          <w:p>
            <w:pPr>
              <w:keepNext w:val="0"/>
              <w:keepLines w:val="0"/>
              <w:pageBreakBefore w:val="0"/>
              <w:widowControl w:val="0"/>
              <w:numPr>
                <w:ilvl w:val="0"/>
                <w:numId w:val="0"/>
              </w:numPr>
              <w:kinsoku/>
              <w:wordWrap w:val="0"/>
              <w:overflowPunct/>
              <w:topLinePunct/>
              <w:autoSpaceDE/>
              <w:autoSpaceDN/>
              <w:bidi w:val="0"/>
              <w:adjustRightInd w:val="0"/>
              <w:snapToGrid w:val="0"/>
              <w:jc w:val="both"/>
              <w:textAlignment w:val="auto"/>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HWY_DEVICEID "test001_gps_bd"</w:t>
            </w:r>
          </w:p>
          <w:p>
            <w:pPr>
              <w:keepNext w:val="0"/>
              <w:keepLines w:val="0"/>
              <w:pageBreakBefore w:val="0"/>
              <w:widowControl w:val="0"/>
              <w:numPr>
                <w:ilvl w:val="0"/>
                <w:numId w:val="0"/>
              </w:numPr>
              <w:kinsoku/>
              <w:wordWrap w:val="0"/>
              <w:overflowPunct/>
              <w:topLinePunct/>
              <w:autoSpaceDE/>
              <w:autoSpaceDN/>
              <w:bidi w:val="0"/>
              <w:adjustRightInd w:val="0"/>
              <w:snapToGrid w:val="0"/>
              <w:jc w:val="both"/>
              <w:textAlignment w:val="auto"/>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HWY_PASSWORD "5ef975dcf971452292347c9ef7f3f3079828e0af06a02ea9b3446d1c2288934b"</w:t>
            </w:r>
          </w:p>
          <w:p>
            <w:pPr>
              <w:keepNext w:val="0"/>
              <w:keepLines w:val="0"/>
              <w:pageBreakBefore w:val="0"/>
              <w:widowControl w:val="0"/>
              <w:numPr>
                <w:ilvl w:val="0"/>
                <w:numId w:val="0"/>
              </w:numPr>
              <w:kinsoku/>
              <w:wordWrap w:val="0"/>
              <w:overflowPunct/>
              <w:topLinePunct/>
              <w:autoSpaceDE/>
              <w:autoSpaceDN/>
              <w:bidi w:val="0"/>
              <w:adjustRightInd w:val="0"/>
              <w:snapToGrid w:val="0"/>
              <w:jc w:val="both"/>
              <w:textAlignment w:val="auto"/>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HWY_PUBTOPIC "$oc/devices/HWY_DEVICEID/sys/properties/report"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HWY_SUBTOPIC "$oc/devices/{device_id}/sys/properties/set/request_id={request_id}"</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enum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AT_ERROR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AT_TIMEOUT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AT_Rsp_Typedef;</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/************************UART API*********************************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串口8初始化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uart8_init(uint32_t bound);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发送1个byte数据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USART8_send_byte(uint8_t byte);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发送多个byte数据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USART8_send_data(uint8_t *data, uint32_t len);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发送字符串</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USART8_send_string(uint8_t *data);</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/************************NBIOT API*********************************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模块初始化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nb_mqtt_init();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模块连接服务器</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nb_mqtt_conn(char *brokerAddress, uint16_t port, char *clientID, char *userName, char *password);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发布消息</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nb_mqtt_pub(char *topic, char *buf);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订阅消息</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nb_mqtt_sub(char *topic);</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w:t>
            </w:r>
          </w:p>
        </w:tc>
      </w:tr>
    </w:tbl>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uart8_nb</w:t>
      </w:r>
      <w:r>
        <w:rPr>
          <w:rFonts w:hint="eastAsia" w:ascii="Huawei Sans" w:hAnsi="Huawei Sans" w:eastAsia="方正兰亭黑简体"/>
          <w:lang w:val="en-US" w:eastAsia="zh-CN"/>
        </w:rPr>
        <w:t>文件夹</w:t>
      </w:r>
      <w:r>
        <w:rPr>
          <w:rFonts w:hint="eastAsia" w:ascii="Huawei Sans" w:hAnsi="Huawei Sans"/>
          <w:lang w:val="en-US" w:eastAsia="zh-CN"/>
        </w:rPr>
        <w:t>中创建uart8_nb.c文件来实现头文件中的初始化函数，首先要进行引脚的GPIO初始化，然后就是UART的初始化，编写代码如下：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char g_rx_buffer[RX_BUFFER_LEN_MAX];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uint32_t g_rx_cnt = 0;                // RX缓存池当前长度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unsigned char NB_RX_FLAG = 0;         // 接收到数据标志</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char tmpbuf[RX_BUFFER_LEN_MAX] = {0}; /*transform to hex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UART8初始化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bound:波特率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无</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uart8_init(uint32_t bound)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/*Enable the UART8 Clock*/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crm_periph_clock_enable(GPIO_CLK, TRUE); // 开启GPIOE的时钟</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crm_periph_clock_enable(UART_CLK, TRUE); // 开启UART8的时钟</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gpio_default_para_init(&amp;gpio_init_struct);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the UART8 TX   pin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GPIO_DRIVE_STRENGTH_STRONGER; // 较大电流推动/吸入能力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              // 推挽输出</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GPIO_MODE_MUX;                          // 复用</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PIN_TX;                                 // PE1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GPIO_PULL_NONE;                         // 无上下拉</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gpio_init(GPIO_TX,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the UART8 RX   pin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GPIO_DRIVE_STRENGTH_STRONGER; // 较大电流推动/吸入能力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              // 推挽输出</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GPIO_MODE_INPUT;                        // 输入模式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PIN_RX;                                 // PE0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GPIO_PULL_UP;                           // 上拉</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gpio_init(GPIO_RX,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nvic_irq_enable(UART_NUM_IRQn, 0, 7); // 使能串口1中断，优先级0，次优先级7</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/*Configure UART param*/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usart_init(UART_NUM, bound, USART_DATA_8BITS, USART_STOP_1_BIT);     // 波特率，8数据位，1停止位</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usart_hardware_flow_control_set(UART_NUM, USART_HARDWARE_FLOW_NONE); // 无硬件流操作</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usart_parity_selection_config(UART_NUM, USART_PARITY_NONE);          // 无校验</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usart_transmitter_enable(UART_NUM, TRUE);                            // 使能发送</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usart_receiver_enable(UART_NUM, TRUE);                               // 使能接收</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usart_interrupt_enable(UART_NUM, USART_RDBF_INT, TRUE); // 使能串口接收中断</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usart_interrupt_enable(UART_NUM, USART_IDLE_INT, TRUE); // 使能串口空闲中断</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usart_enable(UART_NUM, TRUE);                           // 使能串口</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uart8_nb.c文件来实现UART的中断函数，通过中断来实现UART的不定长数据接收，对接收的数据进行过滤来获取正确的数据帧，编写代码如下：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r>
              <w:rPr>
                <w:rFonts w:hint="eastAsia" w:ascii="Huawei Sans" w:hAnsi="Huawei Sans"/>
                <w:vertAlign w:val="baseline"/>
                <w:lang w:val="en-US" w:eastAsia="zh-CN"/>
              </w:rPr>
              <w:tab/>
            </w:r>
            <w:r>
              <w:rPr>
                <w:rFonts w:hint="eastAsia" w:ascii="Huawei Sans" w:hAnsi="Huawei Sans"/>
                <w:vertAlign w:val="baseline"/>
                <w:lang w:val="en-US" w:eastAsia="zh-CN"/>
              </w:rPr>
              <w:t>串口8的中断函数</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void UART_NUM_IRQ_FUN()</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if (usart_flag_get(UART_NUM, USART_RDBF_FLAG) != RESET)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usart_flag_clear(UART_NUM, USART_RDBF_FLAG);</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获取寄存器里的数据缓存到buffer中</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g_rx_buffer[g_rx_cnt] = usart_data_receive(UART_NUM);</w:t>
            </w:r>
          </w:p>
          <w:p>
            <w:pPr>
              <w:pStyle w:val="294"/>
              <w:numPr>
                <w:ilvl w:val="0"/>
                <w:numId w:val="0"/>
              </w:numPr>
              <w:bidi w:val="0"/>
              <w:jc w:val="both"/>
              <w:rPr>
                <w:rFonts w:hint="eastAsia" w:ascii="Huawei Sans" w:hAnsi="Huawei Sans"/>
                <w:vertAlign w:val="baseline"/>
                <w:lang w:val="en-US" w:eastAsia="zh-CN"/>
              </w:rPr>
            </w:pP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#if (recv_view == 1)</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usart_data_transmit(UART_NUM, g_rx_buffer[g_rx_cnt]);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printf("%c", g_rx_buffer[g_rx_cnt]);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#endif</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避免缓冲区溢出</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g_rx_cnt = (g_rx_cnt + 1) % RX_BUFFER_LEN_MAX;</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if (usart_flag_get(UART_NUM, USART_IDLEF_FLAG) != RESET)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usart_data_receive(UART_NUM); // 清除IDLEF标志位</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添加字符串结束标记，避免打印出错</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g_rx_buffer[g_rx_cnt] = '\0';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 重置缓冲区数据个数</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g_rx_cnt = 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通知外部程序有数据</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NB_RX_FLAG = 1;</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usart_flag_clear(UART_NUM, USART_IDLEF_FLAG);</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w:t>
            </w:r>
          </w:p>
        </w:tc>
      </w:tr>
    </w:tbl>
    <w:p>
      <w:pPr>
        <w:pStyle w:val="5"/>
        <w:numPr>
          <w:ilvl w:val="2"/>
          <w:numId w:val="27"/>
        </w:numPr>
        <w:spacing w:after="80"/>
        <w:rPr>
          <w:rFonts w:hint="default" w:ascii="Huawei Sans" w:hAnsi="Huawei Sans" w:eastAsia="方正兰亭黑简体"/>
          <w:lang w:val="en-US" w:eastAsia="zh-CN"/>
        </w:rPr>
      </w:pPr>
      <w:bookmarkStart w:id="33" w:name="_Toc23302"/>
      <w:r>
        <w:rPr>
          <w:rFonts w:hint="eastAsia" w:ascii="Huawei Sans" w:hAnsi="Huawei Sans" w:eastAsia="方正兰亭黑简体"/>
          <w:lang w:val="en-US" w:eastAsia="zh-CN"/>
        </w:rPr>
        <w:t>任务三 编写NB模块代码</w:t>
      </w:r>
      <w:bookmarkEnd w:id="33"/>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uart8_nb.c文件来实现NB模块的相关功能函数，通过编写的函数来识别命令、初始化模块，发送命令、订阅和发布函数。编写代码如下：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void USART8_send_byte(uint8_t byte)</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while (RESET == usart_flag_get(UART_NUM, USART_TDBE_FLAG))</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从USART7的TX发送一个字节出去</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usart_data_transmit(UART_NUM, (uint8_t)byte);</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等待发送完成 (轮询等待发送数据缓冲区为空)</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while (RESET == usart_flag_get(UART_NUM, USART_TDC_FLAG))</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发送字符串</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void USART8_send_string(uint8_t *data)</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for (; *data != 0; data++)</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USART8_send_byte(*data);</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清除串口接收的数据</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void USART8_clear_rx(void)</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unsigned int i = RX_BUFFER_LEN_MAX - 1;</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while (i)</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g_rx_buffer[i--] = 0;</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g_rx_cnt = 0;</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NB_RX_FLAG = 0;</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@brief  向MN316模块发送指令，并查看MN316模块是否返回想要的数据</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@param  cmd:发送的AT指令</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@param  ack:期望得到的应答</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@param  waitms:等待时间</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@param  cnt:重发次数</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@retval ATOK=得到了想要的应答    AT_ERROR=没有得到想要的应答</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int NB_Send_Cmd(char *cmd, char *ack, unsigned int waitms)</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创建一个临时缓冲区来存储带有 "\r\n" 的指令</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char cmd_with_ending[1024]; // 确保数组足够大以容纳cmd + "\r\n"</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拼接命令和 "\r\n"</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int written = snprintf(cmd_with_ending, sizeof(cmd_with_ending), "%s\r\n", cmd);</w:t>
            </w:r>
          </w:p>
          <w:p>
            <w:pPr>
              <w:pStyle w:val="294"/>
              <w:numPr>
                <w:ilvl w:val="0"/>
                <w:numId w:val="0"/>
              </w:numPr>
              <w:bidi w:val="0"/>
              <w:jc w:val="both"/>
              <w:rPr>
                <w:rFonts w:hint="default" w:ascii="Huawei Sans" w:hAnsi="Huawei Sans"/>
                <w:vertAlign w:val="baseline"/>
                <w:lang w:val="en-US" w:eastAsia="zh-CN"/>
              </w:rPr>
            </w:pP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检查是否有截断</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if (written &gt;= sizeof(cmd_with_ending))</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printf("Warning: Command was truncated\n");</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else</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printf("Command: %s", cmd_with_ending);</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USART8_send_string((unsigned char *)cmd_with_ending);</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 发送AT指令</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osDelay(waitms);</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if (strstr((char *)g_rx_buffer, ack) != NULL)</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printf("OK\n");</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return AT_OK;</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else</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return AT_ERROR;</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USART8_clear_rx();</w:t>
            </w:r>
          </w:p>
          <w:p>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uart8_nb.c文件来实现NB模块的初始化函数，激活NB模块的网络，获取卡号等。编写代码如下：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void nb_mqtt_init()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uint8_t ret = 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do</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 "OK", 20);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while (ret == AT_ERROR); // 检查模块是否存在</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NB_Send_Cmd("AT+MQTTDISC", "OK", 20); // 注销登录</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NB_Send_Cmd("AT+MQTTDEL", "OK", 20);  // 删除通讯</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NB_Send_Cmd("AT+CFUN=1", "OK", 20);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NB_Send_Cmd("AT+CIMI", "OK", 20);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do</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NB_Send_Cmd("AT+CIMI", "460", 20);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while (ret == AT_ERROR); // 获取卡号,460，表明识别到卡了</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NB_Send_Cmd("AT+CGATT=1", "OK", 20); // 激活网络，PDP</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do</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NB_Send_Cmd("AT+CGATT?", "+CGATT:1", 20);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 while (ret == AT_ERROR); // 返回1,表明注网成功</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 = NB_Send_Cmd("AT+CSQ", "OK", 20);</w:t>
            </w:r>
          </w:p>
          <w:p>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uart8_nb.c文件来实现NB模块的来连接华为云的函数，通过该函数连接华为云上已经创建好的产品。编写代码如下：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模块连接服务器</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nb_mqtt_conn(char *brokerAddress, uint16_t port, char *clientID, char *userName, char *password)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ret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buf[1024] = {0};</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/*AT+MQTTCFG="123.207.210.43",1883,"clientExample",60,"","",1,0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(userName != NULL &amp;&amp; password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snprintf(buf, sizeof(buf), "AT+MQTTCFG=\"%s\",%d,\"%s\",60,\"%s\",\"%s\",1,0",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brokerAddress, port,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clientID, userName, password);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NB_Send_Cmd(buf, "OK", 20);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while (ret == AT_ERROR);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(userName != NULL &amp;&amp; password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memset(buf, 0, sizeof(buf));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snprintf(buf, sizeof(buf), "AT+MQTTOPEN=1,1,0,0,0,\"\",\"\"");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NB_Send_Cmd(buf, "OK", 20);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while (ret == AT_ERROR);</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uart8_nb.c文件来实现NB模块的发布消息函数，通过该函数可以定期向华为云上报传感器的属性。编写代码如下：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发布消息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nb_mqtt_pub(char *topic, char *buf)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ret;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msgLen = strlen(buf);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wbuf[1024];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hex_to_hexStr(buf, msgLen, tmpbuf);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snprintf(wbuf, sizeof(wbuf), "AT+MQTTPUB=\"%s\",2,1,0,%d,\"%s\"", topic, msgLen, tmpbuf);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ret=NB_Send_Cmd(wbuf, "OK", 20);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while (ret == AT_ERROR);</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uart8_nb.c文件来实现NB模块的订阅主题函数，通过该函数可以订阅华为云的主题，来获取云端下发的命令。编写代码如下：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订阅主题</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nb_mqtt_sub(char *topic)</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ret;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wbuf[1024];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snprintf(wbuf, sizeof(wbuf), "AT+MQTTSUB=\"%s\",0", topic);</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NB_Send_Cmd(wbuf, "OK", 20);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(ret != AT_OK)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printf("Message sub fail!\n");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(AT_OK);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5"/>
        <w:numPr>
          <w:ilvl w:val="2"/>
          <w:numId w:val="27"/>
        </w:numPr>
        <w:spacing w:after="80"/>
        <w:rPr>
          <w:rFonts w:hint="default" w:ascii="Huawei Sans" w:hAnsi="Huawei Sans" w:eastAsia="方正兰亭黑简体"/>
        </w:rPr>
      </w:pPr>
      <w:bookmarkStart w:id="34" w:name="_Toc151363136"/>
      <w:bookmarkStart w:id="35" w:name="_Toc4475"/>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bookmarkEnd w:id="34"/>
      <w:r>
        <w:rPr>
          <w:rFonts w:hint="eastAsia" w:ascii="Huawei Sans" w:hAnsi="Huawei Sans" w:eastAsia="方正兰亭黑简体"/>
          <w:lang w:val="en-US" w:eastAsia="zh-CN"/>
        </w:rPr>
        <w:t>编写测试程序</w:t>
      </w:r>
      <w:bookmarkEnd w:id="35"/>
    </w:p>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6" w:name="_Toc151363139"/>
      <w:bookmarkStart w:id="37" w:name="_Toc466755580"/>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/uart8_nb</w:t>
      </w:r>
      <w:r>
        <w:rPr>
          <w:rFonts w:hint="eastAsia" w:ascii="Huawei Sans" w:hAnsi="Huawei Sans" w:eastAsia="方正兰亭黑简体"/>
          <w:lang w:val="en-US" w:eastAsia="zh-CN"/>
        </w:rPr>
        <w:t>文件夹</w:t>
      </w:r>
      <w:r>
        <w:rPr>
          <w:rFonts w:hint="eastAsia" w:ascii="Huawei Sans" w:hAnsi="Huawei Sans"/>
          <w:lang w:val="en-US" w:eastAsia="zh-CN"/>
        </w:rPr>
        <w:t>中创建main.c文件，新建一个线程用来测试连接华为云；编写代码如下：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*NB_TASK(void)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uwRet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int32_t atRet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count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sendData[1024];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*temp = "245";</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printf("[INFO]This is NB_TASK!\r\n");</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nb_mqtt_init();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/*1.2连接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atRet = nb_mqtt_conn(HWY_BROKER_ADDRESS, HWY_PORT,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HWY_CLIENTID, HWY_USERNAME, HWY_PASSWORD);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(atRet == AT_OK)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/*数据sendData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memset(sendData, 0, sizeof(sendData));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sprintf(sendData, "{\"services\":[{\"service_id\":\"%s\",\"properties\":{\"gps_data\":\"%s\"}}]}",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"car_gps", temp);</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printf("[INFO]*****************************************\r\n");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printf("[INFO]hwyun send %d--&gt;%s\r\n", count, sendData);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uwRet = nb_mqtt_pub(HWY_PUBTOPIC, sendData);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(uwRet != AT_OK)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continue;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osDelay(1000);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temp = "888";</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(++count &gt; 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NbExampleEntry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，并创建连接华为云的测试线程</w:t>
      </w:r>
      <w:r>
        <w:rPr>
          <w:rFonts w:hint="default" w:ascii="Huawei Sans" w:hAnsi="Huawei Sans" w:eastAsia="方正兰亭黑简体"/>
          <w:vertAlign w:val="baseline"/>
          <w:lang w:val="en-US" w:eastAsia="zh-CN"/>
        </w:rPr>
        <w:t>NB_TASK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NbExampleEntry(void)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uart8_init(9600);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printf("NB START!\n");</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"NB_TASK";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1024 * 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osPriorityNormal;</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(osThreadNew((osThreadFunc_t)NB_TASK, NULL, &amp;attr)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printf("[GpsExampleEntry] create NB_TASK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printf("[GpsExampleEntry] create NB_TASK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APP_FEATURE_INIT(NbExampleEntry);</w:t>
            </w:r>
          </w:p>
        </w:tc>
      </w:tr>
    </w:tbl>
    <w:p>
      <w:pPr>
        <w:pStyle w:val="4"/>
        <w:numPr>
          <w:ilvl w:val="1"/>
          <w:numId w:val="27"/>
        </w:numPr>
        <w:spacing w:after="80"/>
        <w:rPr>
          <w:rFonts w:hint="default" w:ascii="Huawei Sans" w:hAnsi="Huawei Sans" w:eastAsia="方正兰亭黑简体"/>
        </w:rPr>
      </w:pPr>
      <w:bookmarkStart w:id="38" w:name="_Toc23676"/>
      <w:r>
        <w:rPr>
          <w:rFonts w:ascii="Huawei Sans" w:hAnsi="Huawei Sans" w:eastAsia="方正兰亭黑简体"/>
        </w:rPr>
        <w:t>实验结果</w:t>
      </w:r>
      <w:bookmarkEnd w:id="36"/>
      <w:bookmarkEnd w:id="37"/>
      <w:bookmarkEnd w:id="38"/>
      <w:r>
        <w:rPr>
          <w:rFonts w:ascii="Huawei Sans" w:hAnsi="Huawei Sans" w:eastAsia="方正兰亭黑简体"/>
        </w:rPr>
        <w:t xml:space="preserve"> </w:t>
      </w:r>
    </w:p>
    <w:p>
      <w:pPr>
        <w:pStyle w:val="305"/>
        <w:numPr>
          <w:ilvl w:val="0"/>
          <w:numId w:val="0"/>
        </w:numPr>
        <w:ind w:left="420" w:leftChars="0"/>
        <w:rPr>
          <w:rFonts w:hint="eastAsia"/>
          <w:lang w:val="en-US" w:eastAsia="zh-CN"/>
        </w:rPr>
      </w:pPr>
      <w:r>
        <w:rPr>
          <w:rFonts w:hint="eastAsia"/>
          <w:lang w:val="en-US" w:eastAsia="zh-CN"/>
        </w:rPr>
        <w:t>登录华为云查看设备是否已经上线。</w:t>
      </w:r>
    </w:p>
    <w:p>
      <w:pPr>
        <w:pStyle w:val="305"/>
        <w:numPr>
          <w:ilvl w:val="0"/>
          <w:numId w:val="0"/>
        </w:numPr>
        <w:jc w:val="both"/>
      </w:pPr>
      <w:r>
        <w:drawing>
          <wp:inline distT="0" distB="0" distL="114300" distR="114300">
            <wp:extent cx="6114415" cy="1036955"/>
            <wp:effectExtent l="0" t="0" r="12065"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3"/>
                    <a:stretch>
                      <a:fillRect/>
                    </a:stretch>
                  </pic:blipFill>
                  <pic:spPr>
                    <a:xfrm>
                      <a:off x="0" y="0"/>
                      <a:ext cx="6114415" cy="1036955"/>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9" w:name="_Toc4746"/>
      <w:bookmarkStart w:id="40" w:name="_Toc29770"/>
      <w:r>
        <w:rPr>
          <w:rFonts w:ascii="Huawei Sans" w:hAnsi="Huawei Sans" w:eastAsia="方正兰亭黑简体"/>
        </w:rPr>
        <w:t>实验资源释放</w:t>
      </w:r>
      <w:bookmarkEnd w:id="39"/>
      <w:bookmarkEnd w:id="40"/>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1" w:name="_Toc151363140"/>
      <w:bookmarkStart w:id="42" w:name="_Toc13986"/>
      <w:r>
        <w:rPr>
          <w:rFonts w:ascii="Huawei Sans" w:hAnsi="Huawei Sans" w:eastAsia="方正兰亭黑简体"/>
        </w:rPr>
        <w:t>实验小结</w:t>
      </w:r>
      <w:bookmarkEnd w:id="41"/>
      <w:bookmarkEnd w:id="42"/>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AT指令和NB-IoT的工作原理，并通过代码的编写实现NB模块连接华为云。</w:t>
      </w:r>
    </w:p>
    <w:p>
      <w:pPr>
        <w:pStyle w:val="4"/>
        <w:numPr>
          <w:ilvl w:val="1"/>
          <w:numId w:val="27"/>
        </w:numPr>
        <w:spacing w:after="80"/>
        <w:rPr>
          <w:rFonts w:hint="default" w:ascii="Huawei Sans" w:hAnsi="Huawei Sans" w:eastAsia="方正兰亭黑简体"/>
        </w:rPr>
      </w:pPr>
      <w:bookmarkStart w:id="43" w:name="_Toc466755591"/>
      <w:bookmarkStart w:id="44" w:name="_Toc151363141"/>
      <w:bookmarkStart w:id="45" w:name="_Toc13763"/>
      <w:r>
        <w:rPr>
          <w:rFonts w:ascii="Huawei Sans" w:hAnsi="Huawei Sans" w:eastAsia="方正兰亭黑简体"/>
        </w:rPr>
        <w:t>思考题</w:t>
      </w:r>
      <w:bookmarkEnd w:id="43"/>
      <w:bookmarkEnd w:id="44"/>
      <w:bookmarkEnd w:id="45"/>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请使用UART进行数据传输和解析。</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lang w:val="en-US"/>
            </w:rPr>
          </w:pPr>
          <w:r>
            <w:rPr>
              <w:rFonts w:hint="eastAsia" w:ascii="Huawei Sans" w:hAnsi="Huawei Sans" w:eastAsia="方正兰亭黑简体" w:cs="Huawei Sans"/>
              <w:lang w:val="en-US" w:eastAsia="zh-CN"/>
            </w:rPr>
            <w:t>8 车辆传感器控制之NB连接华为云</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8 车辆传感器控制之NB模块连接华为云</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900DF340"/>
    <w:multiLevelType w:val="singleLevel"/>
    <w:tmpl w:val="900DF340"/>
    <w:lvl w:ilvl="0" w:tentative="0">
      <w:start w:val="1"/>
      <w:numFmt w:val="bullet"/>
      <w:lvlText w:val=""/>
      <w:lvlJc w:val="left"/>
      <w:pPr>
        <w:ind w:left="420" w:hanging="420"/>
      </w:pPr>
      <w:rPr>
        <w:rFonts w:hint="default" w:ascii="Wingdings" w:hAnsi="Wingdings"/>
      </w:rPr>
    </w:lvl>
  </w:abstractNum>
  <w:abstractNum w:abstractNumId="2">
    <w:nsid w:val="B3D6A213"/>
    <w:multiLevelType w:val="singleLevel"/>
    <w:tmpl w:val="B3D6A213"/>
    <w:lvl w:ilvl="0" w:tentative="0">
      <w:start w:val="1"/>
      <w:numFmt w:val="decimal"/>
      <w:lvlText w:val="%1."/>
      <w:lvlJc w:val="left"/>
      <w:pPr>
        <w:ind w:left="425" w:hanging="425"/>
      </w:pPr>
      <w:rPr>
        <w:rFonts w:hint="default"/>
      </w:rPr>
    </w:lvl>
  </w:abstractNum>
  <w:abstractNum w:abstractNumId="3">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6">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8">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3">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6">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3602DB50"/>
    <w:multiLevelType w:val="singleLevel"/>
    <w:tmpl w:val="3602DB50"/>
    <w:lvl w:ilvl="0" w:tentative="0">
      <w:start w:val="1"/>
      <w:numFmt w:val="decimal"/>
      <w:lvlText w:val="%1."/>
      <w:lvlJc w:val="left"/>
      <w:pPr>
        <w:ind w:left="425" w:hanging="425"/>
      </w:pPr>
      <w:rPr>
        <w:rFonts w:hint="default"/>
      </w:rPr>
    </w:lvl>
  </w:abstractNum>
  <w:abstractNum w:abstractNumId="19">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20">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4">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5">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6">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7">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5"/>
  </w:num>
  <w:num w:numId="2">
    <w:abstractNumId w:val="24"/>
  </w:num>
  <w:num w:numId="3">
    <w:abstractNumId w:val="6"/>
  </w:num>
  <w:num w:numId="4">
    <w:abstractNumId w:val="8"/>
  </w:num>
  <w:num w:numId="5">
    <w:abstractNumId w:val="11"/>
  </w:num>
  <w:num w:numId="6">
    <w:abstractNumId w:val="12"/>
  </w:num>
  <w:num w:numId="7">
    <w:abstractNumId w:val="9"/>
  </w:num>
  <w:num w:numId="8">
    <w:abstractNumId w:val="5"/>
  </w:num>
  <w:num w:numId="9">
    <w:abstractNumId w:val="10"/>
  </w:num>
  <w:num w:numId="10">
    <w:abstractNumId w:val="7"/>
  </w:num>
  <w:num w:numId="11">
    <w:abstractNumId w:val="4"/>
  </w:num>
  <w:num w:numId="12">
    <w:abstractNumId w:val="3"/>
  </w:num>
  <w:num w:numId="13">
    <w:abstractNumId w:val="23"/>
  </w:num>
  <w:num w:numId="14">
    <w:abstractNumId w:val="16"/>
  </w:num>
  <w:num w:numId="15">
    <w:abstractNumId w:val="27"/>
  </w:num>
  <w:num w:numId="16">
    <w:abstractNumId w:val="29"/>
  </w:num>
  <w:num w:numId="17">
    <w:abstractNumId w:val="13"/>
  </w:num>
  <w:num w:numId="18">
    <w:abstractNumId w:val="14"/>
  </w:num>
  <w:num w:numId="19">
    <w:abstractNumId w:val="17"/>
  </w:num>
  <w:num w:numId="20">
    <w:abstractNumId w:val="20"/>
  </w:num>
  <w:num w:numId="21">
    <w:abstractNumId w:val="22"/>
  </w:num>
  <w:num w:numId="22">
    <w:abstractNumId w:val="25"/>
  </w:num>
  <w:num w:numId="23">
    <w:abstractNumId w:val="21"/>
  </w:num>
  <w:num w:numId="24">
    <w:abstractNumId w:val="19"/>
  </w:num>
  <w:num w:numId="25">
    <w:abstractNumId w:val="28"/>
  </w:num>
  <w:num w:numId="26">
    <w:abstractNumId w:val="26"/>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
  </w:num>
  <w:num w:numId="30">
    <w:abstractNumId w:val="18"/>
  </w:num>
  <w:num w:numId="31">
    <w:abstractNumId w:val="0"/>
  </w:num>
  <w:num w:numId="32">
    <w:abstractNumId w:val="19"/>
    <w:lvlOverride w:ilvl="0">
      <w:startOverride w:val="1"/>
    </w:lvlOverride>
  </w:num>
  <w:num w:numId="33">
    <w:abstractNumId w:val="19"/>
    <w:lvlOverride w:ilvl="0">
      <w:startOverride w:val="1"/>
    </w:lvlOverride>
  </w:num>
  <w:num w:numId="34">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1C1F"/>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0ED7"/>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1032"/>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4B4E"/>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857"/>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5177"/>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A60"/>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3D4"/>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0F95"/>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72159"/>
    <w:rsid w:val="01195A99"/>
    <w:rsid w:val="01586FAC"/>
    <w:rsid w:val="01593E98"/>
    <w:rsid w:val="01714809"/>
    <w:rsid w:val="01902D1C"/>
    <w:rsid w:val="01BF35CA"/>
    <w:rsid w:val="01C77DCE"/>
    <w:rsid w:val="01CC5EE4"/>
    <w:rsid w:val="01D351D9"/>
    <w:rsid w:val="01DB7E91"/>
    <w:rsid w:val="01E50228"/>
    <w:rsid w:val="01F97128"/>
    <w:rsid w:val="020E3E06"/>
    <w:rsid w:val="02101434"/>
    <w:rsid w:val="022F73A2"/>
    <w:rsid w:val="0246284B"/>
    <w:rsid w:val="02494095"/>
    <w:rsid w:val="029B42C2"/>
    <w:rsid w:val="02CE3596"/>
    <w:rsid w:val="02E66FBD"/>
    <w:rsid w:val="02F079B0"/>
    <w:rsid w:val="03001C79"/>
    <w:rsid w:val="033602E7"/>
    <w:rsid w:val="033B65DB"/>
    <w:rsid w:val="0345496C"/>
    <w:rsid w:val="034766CD"/>
    <w:rsid w:val="036441A8"/>
    <w:rsid w:val="03656F23"/>
    <w:rsid w:val="038F16CF"/>
    <w:rsid w:val="03A57C74"/>
    <w:rsid w:val="03C30C20"/>
    <w:rsid w:val="043232F0"/>
    <w:rsid w:val="04351B1E"/>
    <w:rsid w:val="04375579"/>
    <w:rsid w:val="044B6AB1"/>
    <w:rsid w:val="04581F3F"/>
    <w:rsid w:val="04607712"/>
    <w:rsid w:val="046163BD"/>
    <w:rsid w:val="046724C5"/>
    <w:rsid w:val="049A781C"/>
    <w:rsid w:val="04C47BE4"/>
    <w:rsid w:val="04F311AF"/>
    <w:rsid w:val="050059D5"/>
    <w:rsid w:val="050C42D8"/>
    <w:rsid w:val="0523067A"/>
    <w:rsid w:val="052E6A0B"/>
    <w:rsid w:val="05384ED8"/>
    <w:rsid w:val="054D72C0"/>
    <w:rsid w:val="054F6C10"/>
    <w:rsid w:val="05742A02"/>
    <w:rsid w:val="05831998"/>
    <w:rsid w:val="05832D9D"/>
    <w:rsid w:val="0588271A"/>
    <w:rsid w:val="05A221EF"/>
    <w:rsid w:val="05A45750"/>
    <w:rsid w:val="05A531D1"/>
    <w:rsid w:val="05AB7BBE"/>
    <w:rsid w:val="05B24A66"/>
    <w:rsid w:val="05C03FCA"/>
    <w:rsid w:val="05C228EF"/>
    <w:rsid w:val="05D83A4B"/>
    <w:rsid w:val="05F257ED"/>
    <w:rsid w:val="05F44DDB"/>
    <w:rsid w:val="061E7084"/>
    <w:rsid w:val="062D0413"/>
    <w:rsid w:val="06451B85"/>
    <w:rsid w:val="065D360C"/>
    <w:rsid w:val="065D67A1"/>
    <w:rsid w:val="068B6787"/>
    <w:rsid w:val="06975FDD"/>
    <w:rsid w:val="069E11EB"/>
    <w:rsid w:val="06A64813"/>
    <w:rsid w:val="07047ECE"/>
    <w:rsid w:val="0709089A"/>
    <w:rsid w:val="07110D58"/>
    <w:rsid w:val="07153E89"/>
    <w:rsid w:val="07177C01"/>
    <w:rsid w:val="071D3CB8"/>
    <w:rsid w:val="072374A9"/>
    <w:rsid w:val="07280DF3"/>
    <w:rsid w:val="072B0A4F"/>
    <w:rsid w:val="073664FD"/>
    <w:rsid w:val="075E7EE4"/>
    <w:rsid w:val="075F469D"/>
    <w:rsid w:val="076653B1"/>
    <w:rsid w:val="0767040C"/>
    <w:rsid w:val="076766B5"/>
    <w:rsid w:val="07786950"/>
    <w:rsid w:val="07836EDF"/>
    <w:rsid w:val="078C1D6D"/>
    <w:rsid w:val="079E2FAF"/>
    <w:rsid w:val="079F2C14"/>
    <w:rsid w:val="07A15085"/>
    <w:rsid w:val="07C129BB"/>
    <w:rsid w:val="07E92107"/>
    <w:rsid w:val="07F13FAE"/>
    <w:rsid w:val="07FE462A"/>
    <w:rsid w:val="080C528C"/>
    <w:rsid w:val="08180A58"/>
    <w:rsid w:val="08385709"/>
    <w:rsid w:val="083F6944"/>
    <w:rsid w:val="084126B6"/>
    <w:rsid w:val="08420AFA"/>
    <w:rsid w:val="084F6F27"/>
    <w:rsid w:val="08612F7E"/>
    <w:rsid w:val="087E040B"/>
    <w:rsid w:val="088F3C8B"/>
    <w:rsid w:val="08B253D3"/>
    <w:rsid w:val="08C416C3"/>
    <w:rsid w:val="08CF1E16"/>
    <w:rsid w:val="08D315E7"/>
    <w:rsid w:val="090D7076"/>
    <w:rsid w:val="091A3AFD"/>
    <w:rsid w:val="09460C9F"/>
    <w:rsid w:val="09710090"/>
    <w:rsid w:val="09780AE4"/>
    <w:rsid w:val="098269A5"/>
    <w:rsid w:val="09AB2883"/>
    <w:rsid w:val="09B2443A"/>
    <w:rsid w:val="09C3197A"/>
    <w:rsid w:val="09CD6E24"/>
    <w:rsid w:val="09CE48A6"/>
    <w:rsid w:val="09D53326"/>
    <w:rsid w:val="09DB6AD2"/>
    <w:rsid w:val="09E57ED6"/>
    <w:rsid w:val="09E8771F"/>
    <w:rsid w:val="09F21186"/>
    <w:rsid w:val="09F41450"/>
    <w:rsid w:val="09F43460"/>
    <w:rsid w:val="0A133D15"/>
    <w:rsid w:val="0A295EB9"/>
    <w:rsid w:val="0A2E2341"/>
    <w:rsid w:val="0A3539B0"/>
    <w:rsid w:val="0AA51080"/>
    <w:rsid w:val="0AAA48E8"/>
    <w:rsid w:val="0AC32834"/>
    <w:rsid w:val="0AC42527"/>
    <w:rsid w:val="0AD46352"/>
    <w:rsid w:val="0AE26690"/>
    <w:rsid w:val="0AED4CFD"/>
    <w:rsid w:val="0AF92D0E"/>
    <w:rsid w:val="0AFE2A19"/>
    <w:rsid w:val="0B322488"/>
    <w:rsid w:val="0B3C11A9"/>
    <w:rsid w:val="0B410F04"/>
    <w:rsid w:val="0B426986"/>
    <w:rsid w:val="0B576D1B"/>
    <w:rsid w:val="0B6A0129"/>
    <w:rsid w:val="0B7B1FE3"/>
    <w:rsid w:val="0B7E67EB"/>
    <w:rsid w:val="0B832C72"/>
    <w:rsid w:val="0B8C227D"/>
    <w:rsid w:val="0B8C4990"/>
    <w:rsid w:val="0B9F6417"/>
    <w:rsid w:val="0BC13363"/>
    <w:rsid w:val="0BCF5F84"/>
    <w:rsid w:val="0BD04822"/>
    <w:rsid w:val="0BD30473"/>
    <w:rsid w:val="0BDA3681"/>
    <w:rsid w:val="0BDE6348"/>
    <w:rsid w:val="0C005ABF"/>
    <w:rsid w:val="0C117696"/>
    <w:rsid w:val="0C414A08"/>
    <w:rsid w:val="0C4E06F1"/>
    <w:rsid w:val="0C585E1B"/>
    <w:rsid w:val="0C5F1098"/>
    <w:rsid w:val="0C7D42D8"/>
    <w:rsid w:val="0C803E0F"/>
    <w:rsid w:val="0C82259C"/>
    <w:rsid w:val="0C857C6D"/>
    <w:rsid w:val="0CB71D6A"/>
    <w:rsid w:val="0CE62711"/>
    <w:rsid w:val="0CFE46DD"/>
    <w:rsid w:val="0D463A32"/>
    <w:rsid w:val="0D640813"/>
    <w:rsid w:val="0D6D61B7"/>
    <w:rsid w:val="0D903C4C"/>
    <w:rsid w:val="0D9074CF"/>
    <w:rsid w:val="0DA859CB"/>
    <w:rsid w:val="0DC15AA0"/>
    <w:rsid w:val="0DC6494B"/>
    <w:rsid w:val="0DCD3AB1"/>
    <w:rsid w:val="0DDE4FF7"/>
    <w:rsid w:val="0DE314D8"/>
    <w:rsid w:val="0DF14750"/>
    <w:rsid w:val="0E195B74"/>
    <w:rsid w:val="0E4427F6"/>
    <w:rsid w:val="0E610D30"/>
    <w:rsid w:val="0E622648"/>
    <w:rsid w:val="0E6935CA"/>
    <w:rsid w:val="0E814859"/>
    <w:rsid w:val="0E8C4A31"/>
    <w:rsid w:val="0EA63276"/>
    <w:rsid w:val="0EEA79A9"/>
    <w:rsid w:val="0F0912BA"/>
    <w:rsid w:val="0F0F6F17"/>
    <w:rsid w:val="0F192B9A"/>
    <w:rsid w:val="0F3D2A0E"/>
    <w:rsid w:val="0F8B06EE"/>
    <w:rsid w:val="0F916077"/>
    <w:rsid w:val="0FB71F81"/>
    <w:rsid w:val="0FCB1378"/>
    <w:rsid w:val="0FE36A1F"/>
    <w:rsid w:val="0FE923CE"/>
    <w:rsid w:val="0FEA520A"/>
    <w:rsid w:val="0FF22614"/>
    <w:rsid w:val="10013A51"/>
    <w:rsid w:val="100E1475"/>
    <w:rsid w:val="101728F4"/>
    <w:rsid w:val="10196EF9"/>
    <w:rsid w:val="101F1B29"/>
    <w:rsid w:val="10285E8F"/>
    <w:rsid w:val="104E5D16"/>
    <w:rsid w:val="107510DD"/>
    <w:rsid w:val="10900E79"/>
    <w:rsid w:val="10B36A6E"/>
    <w:rsid w:val="10C138F3"/>
    <w:rsid w:val="10C95A18"/>
    <w:rsid w:val="10CF50A9"/>
    <w:rsid w:val="10D17073"/>
    <w:rsid w:val="10E55D53"/>
    <w:rsid w:val="10EB5152"/>
    <w:rsid w:val="11000A34"/>
    <w:rsid w:val="11173B03"/>
    <w:rsid w:val="112848BD"/>
    <w:rsid w:val="115455AE"/>
    <w:rsid w:val="116E6869"/>
    <w:rsid w:val="116F3C27"/>
    <w:rsid w:val="1179579B"/>
    <w:rsid w:val="11807745"/>
    <w:rsid w:val="11890DCD"/>
    <w:rsid w:val="118A5945"/>
    <w:rsid w:val="118C6962"/>
    <w:rsid w:val="11D04F45"/>
    <w:rsid w:val="11EC4876"/>
    <w:rsid w:val="11EE46E6"/>
    <w:rsid w:val="120711AA"/>
    <w:rsid w:val="121F3E31"/>
    <w:rsid w:val="123C5E7B"/>
    <w:rsid w:val="123E0DFD"/>
    <w:rsid w:val="12430330"/>
    <w:rsid w:val="12761F5D"/>
    <w:rsid w:val="12866486"/>
    <w:rsid w:val="12A367ED"/>
    <w:rsid w:val="12AD1419"/>
    <w:rsid w:val="12BF794B"/>
    <w:rsid w:val="12C048BA"/>
    <w:rsid w:val="12CA154D"/>
    <w:rsid w:val="12D04AD1"/>
    <w:rsid w:val="12E6250F"/>
    <w:rsid w:val="12E85A12"/>
    <w:rsid w:val="12F7602D"/>
    <w:rsid w:val="134428A9"/>
    <w:rsid w:val="134753CA"/>
    <w:rsid w:val="134B4BB4"/>
    <w:rsid w:val="13642DDD"/>
    <w:rsid w:val="137220F3"/>
    <w:rsid w:val="137311EF"/>
    <w:rsid w:val="13933E49"/>
    <w:rsid w:val="13A46379"/>
    <w:rsid w:val="13A91C4A"/>
    <w:rsid w:val="13B576E5"/>
    <w:rsid w:val="13C92B52"/>
    <w:rsid w:val="13F06245"/>
    <w:rsid w:val="13F25EC4"/>
    <w:rsid w:val="140D7D73"/>
    <w:rsid w:val="14172FEE"/>
    <w:rsid w:val="1427639E"/>
    <w:rsid w:val="144B713C"/>
    <w:rsid w:val="144D0B5D"/>
    <w:rsid w:val="14501720"/>
    <w:rsid w:val="14511761"/>
    <w:rsid w:val="147246C9"/>
    <w:rsid w:val="148E4E49"/>
    <w:rsid w:val="14962256"/>
    <w:rsid w:val="149E27E8"/>
    <w:rsid w:val="14A20267"/>
    <w:rsid w:val="14AF5366"/>
    <w:rsid w:val="14BB338F"/>
    <w:rsid w:val="14CE2F0C"/>
    <w:rsid w:val="14CF38C9"/>
    <w:rsid w:val="14F2535D"/>
    <w:rsid w:val="14F62CE8"/>
    <w:rsid w:val="150434E4"/>
    <w:rsid w:val="152178CA"/>
    <w:rsid w:val="153D5EE7"/>
    <w:rsid w:val="154A16D5"/>
    <w:rsid w:val="15516BAB"/>
    <w:rsid w:val="157902CA"/>
    <w:rsid w:val="15861B5E"/>
    <w:rsid w:val="158F03B7"/>
    <w:rsid w:val="15D57B24"/>
    <w:rsid w:val="15DC4B37"/>
    <w:rsid w:val="15E05662"/>
    <w:rsid w:val="164F7029"/>
    <w:rsid w:val="165A3666"/>
    <w:rsid w:val="1661268B"/>
    <w:rsid w:val="168266AE"/>
    <w:rsid w:val="16B0708C"/>
    <w:rsid w:val="16B07D64"/>
    <w:rsid w:val="16C005E1"/>
    <w:rsid w:val="16D96F8D"/>
    <w:rsid w:val="16DA6555"/>
    <w:rsid w:val="16DC0BD1"/>
    <w:rsid w:val="16EE01EE"/>
    <w:rsid w:val="171232C4"/>
    <w:rsid w:val="17180C70"/>
    <w:rsid w:val="175A4F5C"/>
    <w:rsid w:val="175C3CE3"/>
    <w:rsid w:val="175D1BF6"/>
    <w:rsid w:val="176B2C78"/>
    <w:rsid w:val="17714B81"/>
    <w:rsid w:val="17741389"/>
    <w:rsid w:val="17776A8B"/>
    <w:rsid w:val="17802D7E"/>
    <w:rsid w:val="178412FF"/>
    <w:rsid w:val="178B572B"/>
    <w:rsid w:val="179523DF"/>
    <w:rsid w:val="179A43C1"/>
    <w:rsid w:val="17B20E6E"/>
    <w:rsid w:val="17B248DA"/>
    <w:rsid w:val="17B6418E"/>
    <w:rsid w:val="17C7300B"/>
    <w:rsid w:val="17D15EA0"/>
    <w:rsid w:val="17D56B4D"/>
    <w:rsid w:val="17DD3D91"/>
    <w:rsid w:val="17EB22CD"/>
    <w:rsid w:val="180A2E6A"/>
    <w:rsid w:val="180E08C8"/>
    <w:rsid w:val="180F493D"/>
    <w:rsid w:val="18131D1F"/>
    <w:rsid w:val="18186614"/>
    <w:rsid w:val="181B1DAD"/>
    <w:rsid w:val="18267CA4"/>
    <w:rsid w:val="182E07B8"/>
    <w:rsid w:val="183521E7"/>
    <w:rsid w:val="18473EEE"/>
    <w:rsid w:val="184D106D"/>
    <w:rsid w:val="185D1307"/>
    <w:rsid w:val="187D753B"/>
    <w:rsid w:val="187F73B4"/>
    <w:rsid w:val="188A30D0"/>
    <w:rsid w:val="18907480"/>
    <w:rsid w:val="189A677F"/>
    <w:rsid w:val="18B15BA9"/>
    <w:rsid w:val="18B81B5F"/>
    <w:rsid w:val="18BD7EDC"/>
    <w:rsid w:val="18CE7651"/>
    <w:rsid w:val="18D347C9"/>
    <w:rsid w:val="18DA0ABF"/>
    <w:rsid w:val="18DA4154"/>
    <w:rsid w:val="18F70EA2"/>
    <w:rsid w:val="18F75C91"/>
    <w:rsid w:val="190A4CA3"/>
    <w:rsid w:val="192C71B3"/>
    <w:rsid w:val="19632D51"/>
    <w:rsid w:val="199C4212"/>
    <w:rsid w:val="19A10699"/>
    <w:rsid w:val="19A603A4"/>
    <w:rsid w:val="1A3A2E16"/>
    <w:rsid w:val="1A6C1067"/>
    <w:rsid w:val="1A7032F0"/>
    <w:rsid w:val="1A8A3E9A"/>
    <w:rsid w:val="1A8B25B5"/>
    <w:rsid w:val="1A992E30"/>
    <w:rsid w:val="1AB93ACA"/>
    <w:rsid w:val="1AE16104"/>
    <w:rsid w:val="1AE6196C"/>
    <w:rsid w:val="1AEE25CF"/>
    <w:rsid w:val="1AF30046"/>
    <w:rsid w:val="1AF402FB"/>
    <w:rsid w:val="1AFA79D1"/>
    <w:rsid w:val="1B1501FB"/>
    <w:rsid w:val="1B1612E2"/>
    <w:rsid w:val="1B1A7F06"/>
    <w:rsid w:val="1B244243"/>
    <w:rsid w:val="1B302E26"/>
    <w:rsid w:val="1B3E70B3"/>
    <w:rsid w:val="1B6A0F8A"/>
    <w:rsid w:val="1B81291B"/>
    <w:rsid w:val="1B826631"/>
    <w:rsid w:val="1B985DA7"/>
    <w:rsid w:val="1BA43ED6"/>
    <w:rsid w:val="1BAF61FB"/>
    <w:rsid w:val="1BDA1C9E"/>
    <w:rsid w:val="1BE426F7"/>
    <w:rsid w:val="1BEC025E"/>
    <w:rsid w:val="1C2516BD"/>
    <w:rsid w:val="1C2C33AF"/>
    <w:rsid w:val="1C314BFC"/>
    <w:rsid w:val="1C355E4B"/>
    <w:rsid w:val="1C986179"/>
    <w:rsid w:val="1CA22253"/>
    <w:rsid w:val="1CDB6D15"/>
    <w:rsid w:val="1CF31588"/>
    <w:rsid w:val="1D092DE7"/>
    <w:rsid w:val="1D211910"/>
    <w:rsid w:val="1D266FB6"/>
    <w:rsid w:val="1D2A0352"/>
    <w:rsid w:val="1D41732E"/>
    <w:rsid w:val="1D465018"/>
    <w:rsid w:val="1D582D34"/>
    <w:rsid w:val="1D6E4ED7"/>
    <w:rsid w:val="1D790876"/>
    <w:rsid w:val="1D9F56A6"/>
    <w:rsid w:val="1DB46794"/>
    <w:rsid w:val="1DC16EE0"/>
    <w:rsid w:val="1DDD2441"/>
    <w:rsid w:val="1DEA6A1F"/>
    <w:rsid w:val="1DEF47E8"/>
    <w:rsid w:val="1DFA660A"/>
    <w:rsid w:val="1E0E6FDF"/>
    <w:rsid w:val="1E20699A"/>
    <w:rsid w:val="1E3A7AA3"/>
    <w:rsid w:val="1E40742E"/>
    <w:rsid w:val="1E5F2261"/>
    <w:rsid w:val="1E7D7293"/>
    <w:rsid w:val="1E8334E6"/>
    <w:rsid w:val="1EDB6AFD"/>
    <w:rsid w:val="1EDC454C"/>
    <w:rsid w:val="1EE559BD"/>
    <w:rsid w:val="1EEE61C6"/>
    <w:rsid w:val="1EF15053"/>
    <w:rsid w:val="1F11621D"/>
    <w:rsid w:val="1F1C66B6"/>
    <w:rsid w:val="1F3A2287"/>
    <w:rsid w:val="1F4E5D32"/>
    <w:rsid w:val="1F691F02"/>
    <w:rsid w:val="1F761A29"/>
    <w:rsid w:val="1F7767BD"/>
    <w:rsid w:val="1FA33D7E"/>
    <w:rsid w:val="1FA37E2C"/>
    <w:rsid w:val="1FB42B93"/>
    <w:rsid w:val="1FB83797"/>
    <w:rsid w:val="1FD7009C"/>
    <w:rsid w:val="1FFC646D"/>
    <w:rsid w:val="20030393"/>
    <w:rsid w:val="200F746D"/>
    <w:rsid w:val="20112FE8"/>
    <w:rsid w:val="202231C7"/>
    <w:rsid w:val="203A62EF"/>
    <w:rsid w:val="20653161"/>
    <w:rsid w:val="20764E4F"/>
    <w:rsid w:val="20770D67"/>
    <w:rsid w:val="208C08C0"/>
    <w:rsid w:val="208D7F0D"/>
    <w:rsid w:val="20D163E7"/>
    <w:rsid w:val="20DB25F5"/>
    <w:rsid w:val="20E11998"/>
    <w:rsid w:val="20E961E9"/>
    <w:rsid w:val="20EB2F82"/>
    <w:rsid w:val="20ED4838"/>
    <w:rsid w:val="21190692"/>
    <w:rsid w:val="211C305E"/>
    <w:rsid w:val="213639EF"/>
    <w:rsid w:val="21472FA9"/>
    <w:rsid w:val="215B74AE"/>
    <w:rsid w:val="215D18CA"/>
    <w:rsid w:val="216254B6"/>
    <w:rsid w:val="21641254"/>
    <w:rsid w:val="21717AB6"/>
    <w:rsid w:val="21977176"/>
    <w:rsid w:val="21AE4421"/>
    <w:rsid w:val="21B06830"/>
    <w:rsid w:val="21BB54E6"/>
    <w:rsid w:val="21BB7AEA"/>
    <w:rsid w:val="21D629D5"/>
    <w:rsid w:val="21FD39D1"/>
    <w:rsid w:val="21FE4FAF"/>
    <w:rsid w:val="220345DE"/>
    <w:rsid w:val="224E6C54"/>
    <w:rsid w:val="2277369B"/>
    <w:rsid w:val="22813D29"/>
    <w:rsid w:val="228C7DBD"/>
    <w:rsid w:val="229F0435"/>
    <w:rsid w:val="22AA156C"/>
    <w:rsid w:val="22AD72BA"/>
    <w:rsid w:val="22B660C8"/>
    <w:rsid w:val="22BD6C9D"/>
    <w:rsid w:val="22C42FE9"/>
    <w:rsid w:val="22F07AE2"/>
    <w:rsid w:val="22F95FB5"/>
    <w:rsid w:val="22FA25EF"/>
    <w:rsid w:val="230F502C"/>
    <w:rsid w:val="2311693D"/>
    <w:rsid w:val="23144B9D"/>
    <w:rsid w:val="23322420"/>
    <w:rsid w:val="236C5D86"/>
    <w:rsid w:val="237A4A44"/>
    <w:rsid w:val="238002C8"/>
    <w:rsid w:val="238E2E63"/>
    <w:rsid w:val="23AA508F"/>
    <w:rsid w:val="23B430A3"/>
    <w:rsid w:val="23C308DC"/>
    <w:rsid w:val="23C81D43"/>
    <w:rsid w:val="23E4182C"/>
    <w:rsid w:val="240451ED"/>
    <w:rsid w:val="24074DC2"/>
    <w:rsid w:val="240927AD"/>
    <w:rsid w:val="2420425A"/>
    <w:rsid w:val="24232399"/>
    <w:rsid w:val="243702D4"/>
    <w:rsid w:val="243954FA"/>
    <w:rsid w:val="24585DAF"/>
    <w:rsid w:val="2460533C"/>
    <w:rsid w:val="246B4DD0"/>
    <w:rsid w:val="24753161"/>
    <w:rsid w:val="248B0C75"/>
    <w:rsid w:val="249F1A1F"/>
    <w:rsid w:val="24A30A99"/>
    <w:rsid w:val="24B2529A"/>
    <w:rsid w:val="24BD3555"/>
    <w:rsid w:val="24C5104D"/>
    <w:rsid w:val="24CD5D6E"/>
    <w:rsid w:val="24D17FF7"/>
    <w:rsid w:val="24D23424"/>
    <w:rsid w:val="24D6667D"/>
    <w:rsid w:val="24E01590"/>
    <w:rsid w:val="24F90DA9"/>
    <w:rsid w:val="24FF5903"/>
    <w:rsid w:val="25267701"/>
    <w:rsid w:val="252F507E"/>
    <w:rsid w:val="2537799C"/>
    <w:rsid w:val="253B75C0"/>
    <w:rsid w:val="25464FCC"/>
    <w:rsid w:val="25502BD0"/>
    <w:rsid w:val="25525FC7"/>
    <w:rsid w:val="255B46D8"/>
    <w:rsid w:val="255B4D05"/>
    <w:rsid w:val="25824C52"/>
    <w:rsid w:val="2584600A"/>
    <w:rsid w:val="25886712"/>
    <w:rsid w:val="25AD0C5F"/>
    <w:rsid w:val="25C32839"/>
    <w:rsid w:val="25CB28DB"/>
    <w:rsid w:val="25D64022"/>
    <w:rsid w:val="25DC0129"/>
    <w:rsid w:val="25E40DB9"/>
    <w:rsid w:val="25F95EEC"/>
    <w:rsid w:val="260470EF"/>
    <w:rsid w:val="26105061"/>
    <w:rsid w:val="261B6D15"/>
    <w:rsid w:val="26207919"/>
    <w:rsid w:val="2621539B"/>
    <w:rsid w:val="26290D22"/>
    <w:rsid w:val="262C35EF"/>
    <w:rsid w:val="26330B38"/>
    <w:rsid w:val="26551BE3"/>
    <w:rsid w:val="26CC10B7"/>
    <w:rsid w:val="26D71646"/>
    <w:rsid w:val="26E4095C"/>
    <w:rsid w:val="26E90A31"/>
    <w:rsid w:val="26F740F9"/>
    <w:rsid w:val="271565FB"/>
    <w:rsid w:val="27385CBB"/>
    <w:rsid w:val="274D290A"/>
    <w:rsid w:val="274D46B7"/>
    <w:rsid w:val="27592F17"/>
    <w:rsid w:val="27862302"/>
    <w:rsid w:val="279D398E"/>
    <w:rsid w:val="27B9274C"/>
    <w:rsid w:val="27D86C6A"/>
    <w:rsid w:val="27EF5D55"/>
    <w:rsid w:val="28113DC8"/>
    <w:rsid w:val="28246458"/>
    <w:rsid w:val="28497097"/>
    <w:rsid w:val="285407F5"/>
    <w:rsid w:val="286D29E1"/>
    <w:rsid w:val="287F3F80"/>
    <w:rsid w:val="289E20A9"/>
    <w:rsid w:val="28C049EA"/>
    <w:rsid w:val="28CA60C2"/>
    <w:rsid w:val="28D220AC"/>
    <w:rsid w:val="28DB3015"/>
    <w:rsid w:val="28EC6B33"/>
    <w:rsid w:val="28FD484F"/>
    <w:rsid w:val="290A6070"/>
    <w:rsid w:val="29120F71"/>
    <w:rsid w:val="292343A5"/>
    <w:rsid w:val="29386CDF"/>
    <w:rsid w:val="29452A44"/>
    <w:rsid w:val="29577B12"/>
    <w:rsid w:val="295C19C1"/>
    <w:rsid w:val="295E2F75"/>
    <w:rsid w:val="29673C78"/>
    <w:rsid w:val="297445E7"/>
    <w:rsid w:val="299635F8"/>
    <w:rsid w:val="29A617E4"/>
    <w:rsid w:val="29A71155"/>
    <w:rsid w:val="29BA5978"/>
    <w:rsid w:val="29C92DE2"/>
    <w:rsid w:val="29C94933"/>
    <w:rsid w:val="29D051A7"/>
    <w:rsid w:val="29DA08EE"/>
    <w:rsid w:val="29DA2F38"/>
    <w:rsid w:val="29E22543"/>
    <w:rsid w:val="29EE79C8"/>
    <w:rsid w:val="2A19049E"/>
    <w:rsid w:val="2A477CE9"/>
    <w:rsid w:val="2A5A08AD"/>
    <w:rsid w:val="2A61691A"/>
    <w:rsid w:val="2A8128D3"/>
    <w:rsid w:val="2A970429"/>
    <w:rsid w:val="2A982071"/>
    <w:rsid w:val="2A9907E4"/>
    <w:rsid w:val="2A9B4409"/>
    <w:rsid w:val="2A9F7EB9"/>
    <w:rsid w:val="2AA53905"/>
    <w:rsid w:val="2AA96A88"/>
    <w:rsid w:val="2AB61621"/>
    <w:rsid w:val="2ACC37C5"/>
    <w:rsid w:val="2AD25A69"/>
    <w:rsid w:val="2AD518DA"/>
    <w:rsid w:val="2ADF614E"/>
    <w:rsid w:val="2AEC6491"/>
    <w:rsid w:val="2AFA0E11"/>
    <w:rsid w:val="2B136138"/>
    <w:rsid w:val="2B207219"/>
    <w:rsid w:val="2B24677E"/>
    <w:rsid w:val="2B326508"/>
    <w:rsid w:val="2B3E27FF"/>
    <w:rsid w:val="2B5327A4"/>
    <w:rsid w:val="2B7B6D85"/>
    <w:rsid w:val="2B7E1912"/>
    <w:rsid w:val="2B9F3D07"/>
    <w:rsid w:val="2BA70CA4"/>
    <w:rsid w:val="2BB611C4"/>
    <w:rsid w:val="2BC55F5B"/>
    <w:rsid w:val="2BC7145E"/>
    <w:rsid w:val="2BCA6CEA"/>
    <w:rsid w:val="2BFF4E3C"/>
    <w:rsid w:val="2C144DE1"/>
    <w:rsid w:val="2C326450"/>
    <w:rsid w:val="2C3C2722"/>
    <w:rsid w:val="2C475230"/>
    <w:rsid w:val="2C701096"/>
    <w:rsid w:val="2C8F7CAB"/>
    <w:rsid w:val="2C993321"/>
    <w:rsid w:val="2C9F6F43"/>
    <w:rsid w:val="2CA64AB8"/>
    <w:rsid w:val="2CAC29D6"/>
    <w:rsid w:val="2CC87B78"/>
    <w:rsid w:val="2CF20F4C"/>
    <w:rsid w:val="2CF30BCC"/>
    <w:rsid w:val="2CF471CC"/>
    <w:rsid w:val="2D0B5B34"/>
    <w:rsid w:val="2D190B64"/>
    <w:rsid w:val="2D1B430E"/>
    <w:rsid w:val="2D200796"/>
    <w:rsid w:val="2D2C202A"/>
    <w:rsid w:val="2D2F2FAF"/>
    <w:rsid w:val="2D4A091E"/>
    <w:rsid w:val="2D4A5287"/>
    <w:rsid w:val="2D71156A"/>
    <w:rsid w:val="2D733083"/>
    <w:rsid w:val="2D7D0B30"/>
    <w:rsid w:val="2D832A39"/>
    <w:rsid w:val="2D8C338A"/>
    <w:rsid w:val="2D964B2C"/>
    <w:rsid w:val="2D992639"/>
    <w:rsid w:val="2DA2675F"/>
    <w:rsid w:val="2DA428D7"/>
    <w:rsid w:val="2DAA06FA"/>
    <w:rsid w:val="2DAE0518"/>
    <w:rsid w:val="2DBE3B18"/>
    <w:rsid w:val="2DCA5054"/>
    <w:rsid w:val="2DD03441"/>
    <w:rsid w:val="2DDC0B49"/>
    <w:rsid w:val="2DE33D57"/>
    <w:rsid w:val="2DF950BB"/>
    <w:rsid w:val="2E157DAA"/>
    <w:rsid w:val="2E206AEC"/>
    <w:rsid w:val="2E262242"/>
    <w:rsid w:val="2E38726A"/>
    <w:rsid w:val="2E5A2D0E"/>
    <w:rsid w:val="2E5E5C1F"/>
    <w:rsid w:val="2E666F6E"/>
    <w:rsid w:val="2E7110F5"/>
    <w:rsid w:val="2E953036"/>
    <w:rsid w:val="2E9F1F0C"/>
    <w:rsid w:val="2EC42EDA"/>
    <w:rsid w:val="2ECC1AD7"/>
    <w:rsid w:val="2ECE02F6"/>
    <w:rsid w:val="2EE62049"/>
    <w:rsid w:val="2EEB458A"/>
    <w:rsid w:val="2EFA1877"/>
    <w:rsid w:val="2F1B2612"/>
    <w:rsid w:val="2F265668"/>
    <w:rsid w:val="2F2C7572"/>
    <w:rsid w:val="2F3F4014"/>
    <w:rsid w:val="2F5E57C2"/>
    <w:rsid w:val="2F5F67B5"/>
    <w:rsid w:val="2F8462B2"/>
    <w:rsid w:val="2F860BD2"/>
    <w:rsid w:val="2F8C0890"/>
    <w:rsid w:val="2F907296"/>
    <w:rsid w:val="2FA5723B"/>
    <w:rsid w:val="2FAB0884"/>
    <w:rsid w:val="2FC82C73"/>
    <w:rsid w:val="2FC82F97"/>
    <w:rsid w:val="2FCB0A40"/>
    <w:rsid w:val="2FDA6931"/>
    <w:rsid w:val="2FDE4E17"/>
    <w:rsid w:val="2FEC3129"/>
    <w:rsid w:val="30191779"/>
    <w:rsid w:val="304E2D97"/>
    <w:rsid w:val="308267B1"/>
    <w:rsid w:val="30837B23"/>
    <w:rsid w:val="3087275D"/>
    <w:rsid w:val="30AA3266"/>
    <w:rsid w:val="30B571CF"/>
    <w:rsid w:val="30BD737C"/>
    <w:rsid w:val="30D90532"/>
    <w:rsid w:val="30DF243B"/>
    <w:rsid w:val="30E03740"/>
    <w:rsid w:val="31026F1C"/>
    <w:rsid w:val="313660E1"/>
    <w:rsid w:val="313844C5"/>
    <w:rsid w:val="313877CB"/>
    <w:rsid w:val="313D6E78"/>
    <w:rsid w:val="317503B0"/>
    <w:rsid w:val="3175154B"/>
    <w:rsid w:val="318409CB"/>
    <w:rsid w:val="318F7349"/>
    <w:rsid w:val="31930FE5"/>
    <w:rsid w:val="319950ED"/>
    <w:rsid w:val="319B3E73"/>
    <w:rsid w:val="31B35C97"/>
    <w:rsid w:val="31BF532C"/>
    <w:rsid w:val="31C66F92"/>
    <w:rsid w:val="31D45EAE"/>
    <w:rsid w:val="31EF4885"/>
    <w:rsid w:val="321D7867"/>
    <w:rsid w:val="322A49DC"/>
    <w:rsid w:val="322D0318"/>
    <w:rsid w:val="323D69AA"/>
    <w:rsid w:val="32403226"/>
    <w:rsid w:val="324C744F"/>
    <w:rsid w:val="32545457"/>
    <w:rsid w:val="32596D9E"/>
    <w:rsid w:val="325A3C70"/>
    <w:rsid w:val="32634A9C"/>
    <w:rsid w:val="32655554"/>
    <w:rsid w:val="326822C2"/>
    <w:rsid w:val="326C0551"/>
    <w:rsid w:val="327B34E1"/>
    <w:rsid w:val="32956289"/>
    <w:rsid w:val="32973601"/>
    <w:rsid w:val="32A77828"/>
    <w:rsid w:val="32AB0017"/>
    <w:rsid w:val="32B22A57"/>
    <w:rsid w:val="32E16709"/>
    <w:rsid w:val="33047BC2"/>
    <w:rsid w:val="330F5F53"/>
    <w:rsid w:val="331774C1"/>
    <w:rsid w:val="331F2E53"/>
    <w:rsid w:val="33645804"/>
    <w:rsid w:val="337D1C2C"/>
    <w:rsid w:val="338120A0"/>
    <w:rsid w:val="339E3DB8"/>
    <w:rsid w:val="33A20D45"/>
    <w:rsid w:val="33B507A2"/>
    <w:rsid w:val="33CF0D98"/>
    <w:rsid w:val="33D02C04"/>
    <w:rsid w:val="33D250A7"/>
    <w:rsid w:val="33DA09AC"/>
    <w:rsid w:val="33F01ECC"/>
    <w:rsid w:val="33F5757F"/>
    <w:rsid w:val="33FF16D7"/>
    <w:rsid w:val="340B70F0"/>
    <w:rsid w:val="340D54B9"/>
    <w:rsid w:val="342B1061"/>
    <w:rsid w:val="34476B93"/>
    <w:rsid w:val="34491F87"/>
    <w:rsid w:val="34607E7E"/>
    <w:rsid w:val="347545A1"/>
    <w:rsid w:val="34767465"/>
    <w:rsid w:val="347D612A"/>
    <w:rsid w:val="348576A9"/>
    <w:rsid w:val="3491159B"/>
    <w:rsid w:val="349302CD"/>
    <w:rsid w:val="34D42E51"/>
    <w:rsid w:val="34D658BF"/>
    <w:rsid w:val="34D75BDD"/>
    <w:rsid w:val="34DB0F65"/>
    <w:rsid w:val="34DB3F45"/>
    <w:rsid w:val="34DD01C4"/>
    <w:rsid w:val="34E82FA8"/>
    <w:rsid w:val="34E95E89"/>
    <w:rsid w:val="34FA70A0"/>
    <w:rsid w:val="3507608E"/>
    <w:rsid w:val="35324954"/>
    <w:rsid w:val="35414D8C"/>
    <w:rsid w:val="3554618D"/>
    <w:rsid w:val="355F023E"/>
    <w:rsid w:val="35613C72"/>
    <w:rsid w:val="35642BA4"/>
    <w:rsid w:val="356660A7"/>
    <w:rsid w:val="357611A3"/>
    <w:rsid w:val="35883ABF"/>
    <w:rsid w:val="359101F0"/>
    <w:rsid w:val="359308C0"/>
    <w:rsid w:val="359A7AF1"/>
    <w:rsid w:val="359E5308"/>
    <w:rsid w:val="35B12CA3"/>
    <w:rsid w:val="35F7121A"/>
    <w:rsid w:val="363065F3"/>
    <w:rsid w:val="36483084"/>
    <w:rsid w:val="36595A3B"/>
    <w:rsid w:val="365E4655"/>
    <w:rsid w:val="36616B0F"/>
    <w:rsid w:val="366175C4"/>
    <w:rsid w:val="36704F85"/>
    <w:rsid w:val="36720B63"/>
    <w:rsid w:val="36985520"/>
    <w:rsid w:val="36E5561F"/>
    <w:rsid w:val="36F04D77"/>
    <w:rsid w:val="37025460"/>
    <w:rsid w:val="371D006C"/>
    <w:rsid w:val="37386C54"/>
    <w:rsid w:val="374D7782"/>
    <w:rsid w:val="375004A1"/>
    <w:rsid w:val="376143FD"/>
    <w:rsid w:val="37652B59"/>
    <w:rsid w:val="377E4518"/>
    <w:rsid w:val="37820E08"/>
    <w:rsid w:val="37825E20"/>
    <w:rsid w:val="379579C1"/>
    <w:rsid w:val="37AE6F16"/>
    <w:rsid w:val="37B35C4A"/>
    <w:rsid w:val="37BB1EF8"/>
    <w:rsid w:val="37CC2FE7"/>
    <w:rsid w:val="37CD1D19"/>
    <w:rsid w:val="37EA1649"/>
    <w:rsid w:val="37FB2BE8"/>
    <w:rsid w:val="38071E98"/>
    <w:rsid w:val="382E68BB"/>
    <w:rsid w:val="383B234D"/>
    <w:rsid w:val="384A2968"/>
    <w:rsid w:val="385116A0"/>
    <w:rsid w:val="385B709E"/>
    <w:rsid w:val="3860038E"/>
    <w:rsid w:val="388B33D1"/>
    <w:rsid w:val="389E6B6E"/>
    <w:rsid w:val="38A058F5"/>
    <w:rsid w:val="38A25289"/>
    <w:rsid w:val="38B10580"/>
    <w:rsid w:val="38D47048"/>
    <w:rsid w:val="38E1160F"/>
    <w:rsid w:val="38E6007F"/>
    <w:rsid w:val="39045619"/>
    <w:rsid w:val="39124DD7"/>
    <w:rsid w:val="39153832"/>
    <w:rsid w:val="393458CB"/>
    <w:rsid w:val="395328DC"/>
    <w:rsid w:val="39605333"/>
    <w:rsid w:val="396C3D44"/>
    <w:rsid w:val="39760839"/>
    <w:rsid w:val="398B39B3"/>
    <w:rsid w:val="39A804AC"/>
    <w:rsid w:val="39C656D7"/>
    <w:rsid w:val="39D0089A"/>
    <w:rsid w:val="39D96898"/>
    <w:rsid w:val="3A5859FE"/>
    <w:rsid w:val="3A6C08A2"/>
    <w:rsid w:val="3A987C2E"/>
    <w:rsid w:val="3AA11540"/>
    <w:rsid w:val="3AB111F7"/>
    <w:rsid w:val="3AB90E8F"/>
    <w:rsid w:val="3ACB0060"/>
    <w:rsid w:val="3AE635B0"/>
    <w:rsid w:val="3AF81DFA"/>
    <w:rsid w:val="3B0405E2"/>
    <w:rsid w:val="3B136929"/>
    <w:rsid w:val="3B251346"/>
    <w:rsid w:val="3B3A5239"/>
    <w:rsid w:val="3B73533B"/>
    <w:rsid w:val="3B7F5A2A"/>
    <w:rsid w:val="3BA52835"/>
    <w:rsid w:val="3BA932EE"/>
    <w:rsid w:val="3BC04B6E"/>
    <w:rsid w:val="3BCB12A4"/>
    <w:rsid w:val="3BD617AC"/>
    <w:rsid w:val="3C071109"/>
    <w:rsid w:val="3C1A012A"/>
    <w:rsid w:val="3C1F67B0"/>
    <w:rsid w:val="3C244040"/>
    <w:rsid w:val="3C2D1349"/>
    <w:rsid w:val="3C315D45"/>
    <w:rsid w:val="3C60089E"/>
    <w:rsid w:val="3C862080"/>
    <w:rsid w:val="3C8C37DB"/>
    <w:rsid w:val="3CA20B16"/>
    <w:rsid w:val="3CAA2264"/>
    <w:rsid w:val="3CC372BE"/>
    <w:rsid w:val="3CC5481D"/>
    <w:rsid w:val="3CD00B52"/>
    <w:rsid w:val="3CD25455"/>
    <w:rsid w:val="3CD5085D"/>
    <w:rsid w:val="3CF47A8D"/>
    <w:rsid w:val="3D422253"/>
    <w:rsid w:val="3D42560E"/>
    <w:rsid w:val="3D5123A5"/>
    <w:rsid w:val="3D5728F2"/>
    <w:rsid w:val="3D6D35B3"/>
    <w:rsid w:val="3D7A5072"/>
    <w:rsid w:val="3D85737C"/>
    <w:rsid w:val="3DB81F46"/>
    <w:rsid w:val="3DEA4A1B"/>
    <w:rsid w:val="3DEE1001"/>
    <w:rsid w:val="3DEE2762"/>
    <w:rsid w:val="3DFD0D30"/>
    <w:rsid w:val="3E0C2AD8"/>
    <w:rsid w:val="3E282408"/>
    <w:rsid w:val="3E4619B8"/>
    <w:rsid w:val="3E706080"/>
    <w:rsid w:val="3E830759"/>
    <w:rsid w:val="3E886404"/>
    <w:rsid w:val="3E8A6C2A"/>
    <w:rsid w:val="3E936A34"/>
    <w:rsid w:val="3E9B552D"/>
    <w:rsid w:val="3EC03881"/>
    <w:rsid w:val="3EC76A8F"/>
    <w:rsid w:val="3ECA56C6"/>
    <w:rsid w:val="3ED023C4"/>
    <w:rsid w:val="3ED109EA"/>
    <w:rsid w:val="3ED53826"/>
    <w:rsid w:val="3EFB0384"/>
    <w:rsid w:val="3F2200A2"/>
    <w:rsid w:val="3F27452A"/>
    <w:rsid w:val="3F366D42"/>
    <w:rsid w:val="3F3F1BD0"/>
    <w:rsid w:val="3F530871"/>
    <w:rsid w:val="3F6F51DD"/>
    <w:rsid w:val="3F983DCD"/>
    <w:rsid w:val="3FAA1280"/>
    <w:rsid w:val="3FB6105E"/>
    <w:rsid w:val="3FB83E19"/>
    <w:rsid w:val="3FDE1073"/>
    <w:rsid w:val="3FEE2A7D"/>
    <w:rsid w:val="3FF12080"/>
    <w:rsid w:val="40362E2E"/>
    <w:rsid w:val="40384169"/>
    <w:rsid w:val="403F684F"/>
    <w:rsid w:val="40466B27"/>
    <w:rsid w:val="406242B1"/>
    <w:rsid w:val="406B713F"/>
    <w:rsid w:val="408731EC"/>
    <w:rsid w:val="40A96C24"/>
    <w:rsid w:val="40C27B4E"/>
    <w:rsid w:val="40CB045E"/>
    <w:rsid w:val="40E9418A"/>
    <w:rsid w:val="40F833EB"/>
    <w:rsid w:val="40FE4130"/>
    <w:rsid w:val="412929F5"/>
    <w:rsid w:val="414A6046"/>
    <w:rsid w:val="414E32D3"/>
    <w:rsid w:val="4170480B"/>
    <w:rsid w:val="41754566"/>
    <w:rsid w:val="41C52874"/>
    <w:rsid w:val="41E023C2"/>
    <w:rsid w:val="41F43776"/>
    <w:rsid w:val="41F55747"/>
    <w:rsid w:val="420B1267"/>
    <w:rsid w:val="420E47F8"/>
    <w:rsid w:val="421A510F"/>
    <w:rsid w:val="421F7A8A"/>
    <w:rsid w:val="4222518C"/>
    <w:rsid w:val="42330CA9"/>
    <w:rsid w:val="4244137B"/>
    <w:rsid w:val="426E308D"/>
    <w:rsid w:val="42714011"/>
    <w:rsid w:val="42726210"/>
    <w:rsid w:val="427B0900"/>
    <w:rsid w:val="427D7E24"/>
    <w:rsid w:val="428C6F7A"/>
    <w:rsid w:val="429363E9"/>
    <w:rsid w:val="42EB101F"/>
    <w:rsid w:val="42EE3FD5"/>
    <w:rsid w:val="42F11657"/>
    <w:rsid w:val="42F73568"/>
    <w:rsid w:val="42FD73EE"/>
    <w:rsid w:val="4302227B"/>
    <w:rsid w:val="43082D10"/>
    <w:rsid w:val="430C640E"/>
    <w:rsid w:val="4331074A"/>
    <w:rsid w:val="43A14703"/>
    <w:rsid w:val="43A251F2"/>
    <w:rsid w:val="43C113B5"/>
    <w:rsid w:val="43CA151A"/>
    <w:rsid w:val="43CA7AC6"/>
    <w:rsid w:val="43EA5F5A"/>
    <w:rsid w:val="44006401"/>
    <w:rsid w:val="44175B6D"/>
    <w:rsid w:val="442D64E6"/>
    <w:rsid w:val="442E5667"/>
    <w:rsid w:val="443D67CC"/>
    <w:rsid w:val="444A39F2"/>
    <w:rsid w:val="44577CC9"/>
    <w:rsid w:val="4458062F"/>
    <w:rsid w:val="445D742F"/>
    <w:rsid w:val="446A5D56"/>
    <w:rsid w:val="447907FE"/>
    <w:rsid w:val="44795785"/>
    <w:rsid w:val="44865C7B"/>
    <w:rsid w:val="448862CF"/>
    <w:rsid w:val="44BE1658"/>
    <w:rsid w:val="44BF3856"/>
    <w:rsid w:val="44CB50EA"/>
    <w:rsid w:val="44CD05ED"/>
    <w:rsid w:val="44F22DAC"/>
    <w:rsid w:val="451D2BC8"/>
    <w:rsid w:val="451E56DB"/>
    <w:rsid w:val="453F38A4"/>
    <w:rsid w:val="45447333"/>
    <w:rsid w:val="45565B9C"/>
    <w:rsid w:val="457A3F89"/>
    <w:rsid w:val="45843925"/>
    <w:rsid w:val="4585361F"/>
    <w:rsid w:val="45955E38"/>
    <w:rsid w:val="45B945D7"/>
    <w:rsid w:val="45C21DFF"/>
    <w:rsid w:val="45C30098"/>
    <w:rsid w:val="45CB0699"/>
    <w:rsid w:val="45D81DA4"/>
    <w:rsid w:val="46146ADE"/>
    <w:rsid w:val="462908AA"/>
    <w:rsid w:val="46413695"/>
    <w:rsid w:val="46642143"/>
    <w:rsid w:val="46677F98"/>
    <w:rsid w:val="466B4B97"/>
    <w:rsid w:val="46737A24"/>
    <w:rsid w:val="46957C1F"/>
    <w:rsid w:val="469A1E62"/>
    <w:rsid w:val="469A1EB0"/>
    <w:rsid w:val="46E65FF8"/>
    <w:rsid w:val="46ED1A68"/>
    <w:rsid w:val="471A5C34"/>
    <w:rsid w:val="471D243C"/>
    <w:rsid w:val="4735425F"/>
    <w:rsid w:val="47387E21"/>
    <w:rsid w:val="47584E79"/>
    <w:rsid w:val="475A49C5"/>
    <w:rsid w:val="476E1399"/>
    <w:rsid w:val="47706643"/>
    <w:rsid w:val="4774382C"/>
    <w:rsid w:val="47745049"/>
    <w:rsid w:val="477934A6"/>
    <w:rsid w:val="477C2FC1"/>
    <w:rsid w:val="47812B1E"/>
    <w:rsid w:val="47927E7C"/>
    <w:rsid w:val="47A9425F"/>
    <w:rsid w:val="47AA14A8"/>
    <w:rsid w:val="47CC5039"/>
    <w:rsid w:val="48005001"/>
    <w:rsid w:val="48054E8A"/>
    <w:rsid w:val="48617250"/>
    <w:rsid w:val="48900C36"/>
    <w:rsid w:val="48A97644"/>
    <w:rsid w:val="48AF5A68"/>
    <w:rsid w:val="48BC6665"/>
    <w:rsid w:val="48C73CD9"/>
    <w:rsid w:val="48D013E2"/>
    <w:rsid w:val="48FA28C6"/>
    <w:rsid w:val="494574C2"/>
    <w:rsid w:val="49891591"/>
    <w:rsid w:val="49942EB0"/>
    <w:rsid w:val="49B91E77"/>
    <w:rsid w:val="49E33EC9"/>
    <w:rsid w:val="4A18529C"/>
    <w:rsid w:val="4A2645B2"/>
    <w:rsid w:val="4A29327C"/>
    <w:rsid w:val="4A3251C1"/>
    <w:rsid w:val="4A3A36EE"/>
    <w:rsid w:val="4A55007C"/>
    <w:rsid w:val="4A634499"/>
    <w:rsid w:val="4A66404E"/>
    <w:rsid w:val="4A6B1DC9"/>
    <w:rsid w:val="4A8920D8"/>
    <w:rsid w:val="4A896855"/>
    <w:rsid w:val="4A9329E8"/>
    <w:rsid w:val="4AA40703"/>
    <w:rsid w:val="4ABA28A7"/>
    <w:rsid w:val="4AC27CB3"/>
    <w:rsid w:val="4ACC5AB0"/>
    <w:rsid w:val="4AF36FFC"/>
    <w:rsid w:val="4AFA789E"/>
    <w:rsid w:val="4B0C61BF"/>
    <w:rsid w:val="4B130A59"/>
    <w:rsid w:val="4B2F02C5"/>
    <w:rsid w:val="4B3C5F5F"/>
    <w:rsid w:val="4B3C797D"/>
    <w:rsid w:val="4B400582"/>
    <w:rsid w:val="4B5859EE"/>
    <w:rsid w:val="4B61433A"/>
    <w:rsid w:val="4B6F3BFD"/>
    <w:rsid w:val="4B700C5B"/>
    <w:rsid w:val="4B715CEB"/>
    <w:rsid w:val="4BBA244A"/>
    <w:rsid w:val="4BFA3233"/>
    <w:rsid w:val="4C03693C"/>
    <w:rsid w:val="4C1A5318"/>
    <w:rsid w:val="4C241E79"/>
    <w:rsid w:val="4C261E93"/>
    <w:rsid w:val="4C73547C"/>
    <w:rsid w:val="4C7F348C"/>
    <w:rsid w:val="4C940979"/>
    <w:rsid w:val="4CA7083A"/>
    <w:rsid w:val="4CBD0D73"/>
    <w:rsid w:val="4CC530DC"/>
    <w:rsid w:val="4CD751A0"/>
    <w:rsid w:val="4CFB2DB1"/>
    <w:rsid w:val="4D063625"/>
    <w:rsid w:val="4D4101F8"/>
    <w:rsid w:val="4D7C592E"/>
    <w:rsid w:val="4D8F6F5F"/>
    <w:rsid w:val="4D9A5B1B"/>
    <w:rsid w:val="4D9B252E"/>
    <w:rsid w:val="4D9E2347"/>
    <w:rsid w:val="4DA06DE7"/>
    <w:rsid w:val="4DAD60FD"/>
    <w:rsid w:val="4DD32B5A"/>
    <w:rsid w:val="4DDC11CB"/>
    <w:rsid w:val="4DDE46EF"/>
    <w:rsid w:val="4DE00CAF"/>
    <w:rsid w:val="4E080D95"/>
    <w:rsid w:val="4E0C3F18"/>
    <w:rsid w:val="4E0C779B"/>
    <w:rsid w:val="4E1835AE"/>
    <w:rsid w:val="4E3C7D91"/>
    <w:rsid w:val="4E4F4B57"/>
    <w:rsid w:val="4E550E94"/>
    <w:rsid w:val="4E5C7274"/>
    <w:rsid w:val="4E9F478C"/>
    <w:rsid w:val="4EB36E4C"/>
    <w:rsid w:val="4EDF5575"/>
    <w:rsid w:val="4EE90083"/>
    <w:rsid w:val="4EE948FE"/>
    <w:rsid w:val="4EFE2C71"/>
    <w:rsid w:val="4F0430A7"/>
    <w:rsid w:val="4F167C4E"/>
    <w:rsid w:val="4F366C62"/>
    <w:rsid w:val="4F3A7DE2"/>
    <w:rsid w:val="4F455684"/>
    <w:rsid w:val="4F493920"/>
    <w:rsid w:val="4F4970F6"/>
    <w:rsid w:val="4F5E38C5"/>
    <w:rsid w:val="4F7F2F0C"/>
    <w:rsid w:val="4F840281"/>
    <w:rsid w:val="4F8E4414"/>
    <w:rsid w:val="4F9672A2"/>
    <w:rsid w:val="4F997B99"/>
    <w:rsid w:val="4F9A3F25"/>
    <w:rsid w:val="4FA4714D"/>
    <w:rsid w:val="4FA94C3E"/>
    <w:rsid w:val="4FCE76DB"/>
    <w:rsid w:val="4FE45791"/>
    <w:rsid w:val="4FEC4864"/>
    <w:rsid w:val="5005565E"/>
    <w:rsid w:val="501036E9"/>
    <w:rsid w:val="50342624"/>
    <w:rsid w:val="504F44D2"/>
    <w:rsid w:val="505567DD"/>
    <w:rsid w:val="505D5E09"/>
    <w:rsid w:val="5079597D"/>
    <w:rsid w:val="5087462C"/>
    <w:rsid w:val="50897E5B"/>
    <w:rsid w:val="50D5061B"/>
    <w:rsid w:val="50DC71E2"/>
    <w:rsid w:val="50E83041"/>
    <w:rsid w:val="50EF117D"/>
    <w:rsid w:val="511107EA"/>
    <w:rsid w:val="511C03A3"/>
    <w:rsid w:val="512F21F4"/>
    <w:rsid w:val="51312C3A"/>
    <w:rsid w:val="51424D5F"/>
    <w:rsid w:val="514F4075"/>
    <w:rsid w:val="515371F8"/>
    <w:rsid w:val="517664B3"/>
    <w:rsid w:val="51842BCE"/>
    <w:rsid w:val="51956D68"/>
    <w:rsid w:val="51B9241F"/>
    <w:rsid w:val="51BD2325"/>
    <w:rsid w:val="51BE4B50"/>
    <w:rsid w:val="51E05A3A"/>
    <w:rsid w:val="51EA0BE8"/>
    <w:rsid w:val="51FA3404"/>
    <w:rsid w:val="52152B39"/>
    <w:rsid w:val="521A6BBB"/>
    <w:rsid w:val="525D3405"/>
    <w:rsid w:val="5263497B"/>
    <w:rsid w:val="526C3548"/>
    <w:rsid w:val="52885C47"/>
    <w:rsid w:val="529A47ED"/>
    <w:rsid w:val="52C703DE"/>
    <w:rsid w:val="531427A3"/>
    <w:rsid w:val="531F2FEB"/>
    <w:rsid w:val="532F0C65"/>
    <w:rsid w:val="533F6DA3"/>
    <w:rsid w:val="534D60B9"/>
    <w:rsid w:val="534E454A"/>
    <w:rsid w:val="53603363"/>
    <w:rsid w:val="53711BEE"/>
    <w:rsid w:val="537F7236"/>
    <w:rsid w:val="539354E6"/>
    <w:rsid w:val="53A94D0A"/>
    <w:rsid w:val="53C25DCC"/>
    <w:rsid w:val="53DA5F05"/>
    <w:rsid w:val="53E70484"/>
    <w:rsid w:val="53FC7156"/>
    <w:rsid w:val="540F0BC9"/>
    <w:rsid w:val="54113878"/>
    <w:rsid w:val="54420CBA"/>
    <w:rsid w:val="54492650"/>
    <w:rsid w:val="54554B0E"/>
    <w:rsid w:val="545E284E"/>
    <w:rsid w:val="546D5D37"/>
    <w:rsid w:val="547201C2"/>
    <w:rsid w:val="54AF027F"/>
    <w:rsid w:val="54B42188"/>
    <w:rsid w:val="54C2149E"/>
    <w:rsid w:val="54EF499E"/>
    <w:rsid w:val="551B7D70"/>
    <w:rsid w:val="55502006"/>
    <w:rsid w:val="55563F10"/>
    <w:rsid w:val="5565304A"/>
    <w:rsid w:val="558A0EE7"/>
    <w:rsid w:val="558D65E8"/>
    <w:rsid w:val="559551DA"/>
    <w:rsid w:val="55A53C8F"/>
    <w:rsid w:val="55DA73FC"/>
    <w:rsid w:val="55E524FA"/>
    <w:rsid w:val="55EB5B69"/>
    <w:rsid w:val="560857B6"/>
    <w:rsid w:val="56106BC1"/>
    <w:rsid w:val="561E0706"/>
    <w:rsid w:val="562148DD"/>
    <w:rsid w:val="56215531"/>
    <w:rsid w:val="562C1C22"/>
    <w:rsid w:val="56306A59"/>
    <w:rsid w:val="565463B1"/>
    <w:rsid w:val="566874BF"/>
    <w:rsid w:val="56692AD3"/>
    <w:rsid w:val="566A5209"/>
    <w:rsid w:val="566E4490"/>
    <w:rsid w:val="567333AD"/>
    <w:rsid w:val="56794E67"/>
    <w:rsid w:val="567A311B"/>
    <w:rsid w:val="568B3962"/>
    <w:rsid w:val="569F0646"/>
    <w:rsid w:val="56AA7509"/>
    <w:rsid w:val="56E968A5"/>
    <w:rsid w:val="56F031A2"/>
    <w:rsid w:val="56F65BBA"/>
    <w:rsid w:val="5758194B"/>
    <w:rsid w:val="57971EC0"/>
    <w:rsid w:val="57995095"/>
    <w:rsid w:val="57A31556"/>
    <w:rsid w:val="57AF7567"/>
    <w:rsid w:val="57D72CAA"/>
    <w:rsid w:val="57DA3108"/>
    <w:rsid w:val="57DE3AFC"/>
    <w:rsid w:val="57E16E3D"/>
    <w:rsid w:val="581A29EB"/>
    <w:rsid w:val="58221AA4"/>
    <w:rsid w:val="582474AB"/>
    <w:rsid w:val="58381A4A"/>
    <w:rsid w:val="58497766"/>
    <w:rsid w:val="58562F86"/>
    <w:rsid w:val="585F62DF"/>
    <w:rsid w:val="58684797"/>
    <w:rsid w:val="586A351D"/>
    <w:rsid w:val="586A462E"/>
    <w:rsid w:val="587C072A"/>
    <w:rsid w:val="587C0C3F"/>
    <w:rsid w:val="588675CA"/>
    <w:rsid w:val="588C14D4"/>
    <w:rsid w:val="58A32DDA"/>
    <w:rsid w:val="58A6289A"/>
    <w:rsid w:val="58A93002"/>
    <w:rsid w:val="58B24661"/>
    <w:rsid w:val="58CF5440"/>
    <w:rsid w:val="58E67606"/>
    <w:rsid w:val="590040F1"/>
    <w:rsid w:val="590D3EF2"/>
    <w:rsid w:val="59466037"/>
    <w:rsid w:val="594C7F98"/>
    <w:rsid w:val="59613991"/>
    <w:rsid w:val="59704FCA"/>
    <w:rsid w:val="59723D50"/>
    <w:rsid w:val="598233E8"/>
    <w:rsid w:val="598558D1"/>
    <w:rsid w:val="598C70B7"/>
    <w:rsid w:val="5996123D"/>
    <w:rsid w:val="59B966C3"/>
    <w:rsid w:val="59D86F77"/>
    <w:rsid w:val="59DC582B"/>
    <w:rsid w:val="59E3084A"/>
    <w:rsid w:val="59E52814"/>
    <w:rsid w:val="59EA09B0"/>
    <w:rsid w:val="59EC2395"/>
    <w:rsid w:val="5A126D51"/>
    <w:rsid w:val="5A2055FA"/>
    <w:rsid w:val="5A7871E4"/>
    <w:rsid w:val="5A887234"/>
    <w:rsid w:val="5A910924"/>
    <w:rsid w:val="5AA26640"/>
    <w:rsid w:val="5AB3392A"/>
    <w:rsid w:val="5AB630E2"/>
    <w:rsid w:val="5ABF12B7"/>
    <w:rsid w:val="5AE75AB0"/>
    <w:rsid w:val="5B1A6FDF"/>
    <w:rsid w:val="5B2F0B75"/>
    <w:rsid w:val="5B4063AA"/>
    <w:rsid w:val="5B532BE1"/>
    <w:rsid w:val="5B5F2276"/>
    <w:rsid w:val="5B6C45F4"/>
    <w:rsid w:val="5B75534D"/>
    <w:rsid w:val="5B8E5344"/>
    <w:rsid w:val="5B8F717D"/>
    <w:rsid w:val="5B9242D5"/>
    <w:rsid w:val="5B927CEC"/>
    <w:rsid w:val="5B9B5880"/>
    <w:rsid w:val="5BA66C84"/>
    <w:rsid w:val="5BBA168B"/>
    <w:rsid w:val="5BBB5472"/>
    <w:rsid w:val="5BF73BFD"/>
    <w:rsid w:val="5C013FFE"/>
    <w:rsid w:val="5C052A04"/>
    <w:rsid w:val="5C201030"/>
    <w:rsid w:val="5C763BF7"/>
    <w:rsid w:val="5C8567D6"/>
    <w:rsid w:val="5CB37404"/>
    <w:rsid w:val="5CC55F62"/>
    <w:rsid w:val="5CCA14C8"/>
    <w:rsid w:val="5CE047AB"/>
    <w:rsid w:val="5CEC51D4"/>
    <w:rsid w:val="5CFA1E38"/>
    <w:rsid w:val="5D000F27"/>
    <w:rsid w:val="5D227FB1"/>
    <w:rsid w:val="5D282C65"/>
    <w:rsid w:val="5D4D1AA2"/>
    <w:rsid w:val="5D5958B4"/>
    <w:rsid w:val="5D747763"/>
    <w:rsid w:val="5D79574D"/>
    <w:rsid w:val="5D7E2D63"/>
    <w:rsid w:val="5D7F5AF4"/>
    <w:rsid w:val="5D8F66E1"/>
    <w:rsid w:val="5D9A631E"/>
    <w:rsid w:val="5D9C143B"/>
    <w:rsid w:val="5D9D6927"/>
    <w:rsid w:val="5DAF0841"/>
    <w:rsid w:val="5DC529E5"/>
    <w:rsid w:val="5E0C4272"/>
    <w:rsid w:val="5E115063"/>
    <w:rsid w:val="5E145FE7"/>
    <w:rsid w:val="5E2A7515"/>
    <w:rsid w:val="5E2C3A92"/>
    <w:rsid w:val="5E5238CE"/>
    <w:rsid w:val="5E5A71FF"/>
    <w:rsid w:val="5E5D640B"/>
    <w:rsid w:val="5E6F4DA2"/>
    <w:rsid w:val="5E97067A"/>
    <w:rsid w:val="5EA54320"/>
    <w:rsid w:val="5EB3266E"/>
    <w:rsid w:val="5EB33E4F"/>
    <w:rsid w:val="5EB635F2"/>
    <w:rsid w:val="5EBB7A7A"/>
    <w:rsid w:val="5EC32908"/>
    <w:rsid w:val="5EE75D34"/>
    <w:rsid w:val="5EF046D1"/>
    <w:rsid w:val="5EFE53C8"/>
    <w:rsid w:val="5F074075"/>
    <w:rsid w:val="5F093472"/>
    <w:rsid w:val="5F0F1702"/>
    <w:rsid w:val="5F4054AC"/>
    <w:rsid w:val="5F422A11"/>
    <w:rsid w:val="5F456359"/>
    <w:rsid w:val="5F482CD8"/>
    <w:rsid w:val="5F592DFB"/>
    <w:rsid w:val="5F613AA6"/>
    <w:rsid w:val="5F777E2D"/>
    <w:rsid w:val="5F8D1984"/>
    <w:rsid w:val="5FA805FC"/>
    <w:rsid w:val="5FAC5784"/>
    <w:rsid w:val="5FC825AC"/>
    <w:rsid w:val="5FD9754E"/>
    <w:rsid w:val="5FDC33D5"/>
    <w:rsid w:val="5FE813E6"/>
    <w:rsid w:val="5FF46AF1"/>
    <w:rsid w:val="602508CF"/>
    <w:rsid w:val="603040BD"/>
    <w:rsid w:val="6037544B"/>
    <w:rsid w:val="603E590A"/>
    <w:rsid w:val="6055781B"/>
    <w:rsid w:val="60654A93"/>
    <w:rsid w:val="606A7E93"/>
    <w:rsid w:val="60A26025"/>
    <w:rsid w:val="60AB0DC1"/>
    <w:rsid w:val="60B35636"/>
    <w:rsid w:val="60BA6CD4"/>
    <w:rsid w:val="60CE7B5E"/>
    <w:rsid w:val="60E2707F"/>
    <w:rsid w:val="60FD0F2E"/>
    <w:rsid w:val="61001CE1"/>
    <w:rsid w:val="610F6C4A"/>
    <w:rsid w:val="61274C88"/>
    <w:rsid w:val="61304C00"/>
    <w:rsid w:val="613227E3"/>
    <w:rsid w:val="613827CB"/>
    <w:rsid w:val="616C02AF"/>
    <w:rsid w:val="61994471"/>
    <w:rsid w:val="61AE6EE4"/>
    <w:rsid w:val="61B365B1"/>
    <w:rsid w:val="61BB1FB0"/>
    <w:rsid w:val="62007857"/>
    <w:rsid w:val="620174D7"/>
    <w:rsid w:val="6222438A"/>
    <w:rsid w:val="622F028C"/>
    <w:rsid w:val="624337C3"/>
    <w:rsid w:val="624C7563"/>
    <w:rsid w:val="628D67DA"/>
    <w:rsid w:val="629F51E1"/>
    <w:rsid w:val="62B21879"/>
    <w:rsid w:val="62B82CBF"/>
    <w:rsid w:val="62C54F90"/>
    <w:rsid w:val="62E27E4A"/>
    <w:rsid w:val="62EB25D2"/>
    <w:rsid w:val="62EF200D"/>
    <w:rsid w:val="6303076B"/>
    <w:rsid w:val="630B100E"/>
    <w:rsid w:val="633C2C30"/>
    <w:rsid w:val="633F2F95"/>
    <w:rsid w:val="63665421"/>
    <w:rsid w:val="63691DC0"/>
    <w:rsid w:val="636A0A12"/>
    <w:rsid w:val="637108FF"/>
    <w:rsid w:val="637628BB"/>
    <w:rsid w:val="63765563"/>
    <w:rsid w:val="63872B56"/>
    <w:rsid w:val="639A6C2B"/>
    <w:rsid w:val="63B1721D"/>
    <w:rsid w:val="63C274B8"/>
    <w:rsid w:val="63D80E28"/>
    <w:rsid w:val="63F80F0E"/>
    <w:rsid w:val="63FB2B15"/>
    <w:rsid w:val="642A6169"/>
    <w:rsid w:val="64460353"/>
    <w:rsid w:val="64467711"/>
    <w:rsid w:val="644E4B1D"/>
    <w:rsid w:val="646E1647"/>
    <w:rsid w:val="64702AD3"/>
    <w:rsid w:val="64710555"/>
    <w:rsid w:val="64852BFC"/>
    <w:rsid w:val="64875F7C"/>
    <w:rsid w:val="648E5226"/>
    <w:rsid w:val="64900E0A"/>
    <w:rsid w:val="64983C98"/>
    <w:rsid w:val="64C71494"/>
    <w:rsid w:val="64CC2BED"/>
    <w:rsid w:val="64D33BDF"/>
    <w:rsid w:val="65040DB6"/>
    <w:rsid w:val="65125495"/>
    <w:rsid w:val="6526673B"/>
    <w:rsid w:val="653A1E15"/>
    <w:rsid w:val="65790D87"/>
    <w:rsid w:val="65B512EC"/>
    <w:rsid w:val="65CC2D90"/>
    <w:rsid w:val="65D35C16"/>
    <w:rsid w:val="65E15EAB"/>
    <w:rsid w:val="66001ED5"/>
    <w:rsid w:val="661E14D0"/>
    <w:rsid w:val="66221398"/>
    <w:rsid w:val="66354003"/>
    <w:rsid w:val="664839DE"/>
    <w:rsid w:val="66491460"/>
    <w:rsid w:val="664F3369"/>
    <w:rsid w:val="665D0100"/>
    <w:rsid w:val="666342EA"/>
    <w:rsid w:val="66682C0E"/>
    <w:rsid w:val="669045EE"/>
    <w:rsid w:val="66A0406D"/>
    <w:rsid w:val="66A926DA"/>
    <w:rsid w:val="66AB5C81"/>
    <w:rsid w:val="66B40B0F"/>
    <w:rsid w:val="66CC61B6"/>
    <w:rsid w:val="66E0669E"/>
    <w:rsid w:val="670C317E"/>
    <w:rsid w:val="67244646"/>
    <w:rsid w:val="67392F67"/>
    <w:rsid w:val="6747779F"/>
    <w:rsid w:val="674D1769"/>
    <w:rsid w:val="67570318"/>
    <w:rsid w:val="675B4D5E"/>
    <w:rsid w:val="676A4DBB"/>
    <w:rsid w:val="67702929"/>
    <w:rsid w:val="677A0613"/>
    <w:rsid w:val="67CD705D"/>
    <w:rsid w:val="67DF4D79"/>
    <w:rsid w:val="67E47654"/>
    <w:rsid w:val="67E81E06"/>
    <w:rsid w:val="67EC0A00"/>
    <w:rsid w:val="67F77070"/>
    <w:rsid w:val="67F902E6"/>
    <w:rsid w:val="68061846"/>
    <w:rsid w:val="681F5B5E"/>
    <w:rsid w:val="682235A3"/>
    <w:rsid w:val="6844459B"/>
    <w:rsid w:val="68446C9C"/>
    <w:rsid w:val="68523A33"/>
    <w:rsid w:val="685C7BC6"/>
    <w:rsid w:val="6862105F"/>
    <w:rsid w:val="68676448"/>
    <w:rsid w:val="6876296E"/>
    <w:rsid w:val="68981FA9"/>
    <w:rsid w:val="68B327D3"/>
    <w:rsid w:val="68B75C49"/>
    <w:rsid w:val="68C94977"/>
    <w:rsid w:val="68CA3301"/>
    <w:rsid w:val="68D27805"/>
    <w:rsid w:val="68DF6A79"/>
    <w:rsid w:val="68F62348"/>
    <w:rsid w:val="68FB3220"/>
    <w:rsid w:val="69043521"/>
    <w:rsid w:val="690D79EA"/>
    <w:rsid w:val="69162878"/>
    <w:rsid w:val="692F7B9E"/>
    <w:rsid w:val="693531CC"/>
    <w:rsid w:val="694158BA"/>
    <w:rsid w:val="69433353"/>
    <w:rsid w:val="69644F28"/>
    <w:rsid w:val="698734E8"/>
    <w:rsid w:val="69A03796"/>
    <w:rsid w:val="69B45C83"/>
    <w:rsid w:val="69BA5584"/>
    <w:rsid w:val="69BC1F57"/>
    <w:rsid w:val="69BE439F"/>
    <w:rsid w:val="69CE6E20"/>
    <w:rsid w:val="69DA187A"/>
    <w:rsid w:val="69F40954"/>
    <w:rsid w:val="6A023956"/>
    <w:rsid w:val="6A1F54C5"/>
    <w:rsid w:val="6A364414"/>
    <w:rsid w:val="6A3D2C1C"/>
    <w:rsid w:val="6A551ED2"/>
    <w:rsid w:val="6A5926C8"/>
    <w:rsid w:val="6A700FDF"/>
    <w:rsid w:val="6A71265F"/>
    <w:rsid w:val="6A8F3A1A"/>
    <w:rsid w:val="6A9A4BF2"/>
    <w:rsid w:val="6AA7080D"/>
    <w:rsid w:val="6AAC038F"/>
    <w:rsid w:val="6AAE6B71"/>
    <w:rsid w:val="6AB25B1C"/>
    <w:rsid w:val="6AC87D14"/>
    <w:rsid w:val="6ADE1E63"/>
    <w:rsid w:val="6AEE467C"/>
    <w:rsid w:val="6AF2125B"/>
    <w:rsid w:val="6B0F384B"/>
    <w:rsid w:val="6B153888"/>
    <w:rsid w:val="6B1C3BBC"/>
    <w:rsid w:val="6B2036AC"/>
    <w:rsid w:val="6B32518D"/>
    <w:rsid w:val="6B3E3D62"/>
    <w:rsid w:val="6B5C52B4"/>
    <w:rsid w:val="6B6F1752"/>
    <w:rsid w:val="6B721A2E"/>
    <w:rsid w:val="6B9F0C1C"/>
    <w:rsid w:val="6BA21503"/>
    <w:rsid w:val="6BA25424"/>
    <w:rsid w:val="6BB174E5"/>
    <w:rsid w:val="6BB30063"/>
    <w:rsid w:val="6BBF210D"/>
    <w:rsid w:val="6BE37126"/>
    <w:rsid w:val="6BE65440"/>
    <w:rsid w:val="6C01543E"/>
    <w:rsid w:val="6C0514A2"/>
    <w:rsid w:val="6C3311BD"/>
    <w:rsid w:val="6C442A2F"/>
    <w:rsid w:val="6C512C42"/>
    <w:rsid w:val="6C5E0295"/>
    <w:rsid w:val="6C763E4B"/>
    <w:rsid w:val="6C7A4BDC"/>
    <w:rsid w:val="6C8E6327"/>
    <w:rsid w:val="6C966FB6"/>
    <w:rsid w:val="6CA5227E"/>
    <w:rsid w:val="6CA74CD2"/>
    <w:rsid w:val="6CBA266E"/>
    <w:rsid w:val="6CC85207"/>
    <w:rsid w:val="6CE92B56"/>
    <w:rsid w:val="6CFD43DC"/>
    <w:rsid w:val="6D093393"/>
    <w:rsid w:val="6D1C60F5"/>
    <w:rsid w:val="6D265DE3"/>
    <w:rsid w:val="6D44286A"/>
    <w:rsid w:val="6D462252"/>
    <w:rsid w:val="6D4C5132"/>
    <w:rsid w:val="6D5C4743"/>
    <w:rsid w:val="6D675D52"/>
    <w:rsid w:val="6D76038D"/>
    <w:rsid w:val="6D904C50"/>
    <w:rsid w:val="6D9F0F5B"/>
    <w:rsid w:val="6E025E88"/>
    <w:rsid w:val="6E091096"/>
    <w:rsid w:val="6E14501E"/>
    <w:rsid w:val="6E153FB5"/>
    <w:rsid w:val="6E346665"/>
    <w:rsid w:val="6E3D3EF4"/>
    <w:rsid w:val="6E496F64"/>
    <w:rsid w:val="6E4C6F55"/>
    <w:rsid w:val="6E4E3FC3"/>
    <w:rsid w:val="6E5C45FB"/>
    <w:rsid w:val="6E7B4933"/>
    <w:rsid w:val="6E9047F2"/>
    <w:rsid w:val="6EC801D0"/>
    <w:rsid w:val="6EDA6856"/>
    <w:rsid w:val="6EE92935"/>
    <w:rsid w:val="6F003521"/>
    <w:rsid w:val="6F173B21"/>
    <w:rsid w:val="6F395F05"/>
    <w:rsid w:val="6F443CC4"/>
    <w:rsid w:val="6F516E2F"/>
    <w:rsid w:val="6F913687"/>
    <w:rsid w:val="6F992AA6"/>
    <w:rsid w:val="6FC6486F"/>
    <w:rsid w:val="6FCD41FA"/>
    <w:rsid w:val="6FF345A4"/>
    <w:rsid w:val="6FFE2E66"/>
    <w:rsid w:val="700111D1"/>
    <w:rsid w:val="702E23C7"/>
    <w:rsid w:val="70340726"/>
    <w:rsid w:val="70460641"/>
    <w:rsid w:val="704D1517"/>
    <w:rsid w:val="706C2EEF"/>
    <w:rsid w:val="7081015A"/>
    <w:rsid w:val="708E7F68"/>
    <w:rsid w:val="709E2354"/>
    <w:rsid w:val="70AC166A"/>
    <w:rsid w:val="70AF18B4"/>
    <w:rsid w:val="71054611"/>
    <w:rsid w:val="71325EE7"/>
    <w:rsid w:val="713A21D2"/>
    <w:rsid w:val="715C2F64"/>
    <w:rsid w:val="716321B9"/>
    <w:rsid w:val="716A2273"/>
    <w:rsid w:val="7177330A"/>
    <w:rsid w:val="717D7A04"/>
    <w:rsid w:val="718438CB"/>
    <w:rsid w:val="719170B1"/>
    <w:rsid w:val="71936AC5"/>
    <w:rsid w:val="719D78A1"/>
    <w:rsid w:val="71A05546"/>
    <w:rsid w:val="71AA5D09"/>
    <w:rsid w:val="71AF12E6"/>
    <w:rsid w:val="71EB5FA5"/>
    <w:rsid w:val="72024CCB"/>
    <w:rsid w:val="72124B58"/>
    <w:rsid w:val="722F5F63"/>
    <w:rsid w:val="723D0AFC"/>
    <w:rsid w:val="724F0073"/>
    <w:rsid w:val="72673B7D"/>
    <w:rsid w:val="72696913"/>
    <w:rsid w:val="727069B4"/>
    <w:rsid w:val="7278765C"/>
    <w:rsid w:val="72985992"/>
    <w:rsid w:val="729D714B"/>
    <w:rsid w:val="72A222F6"/>
    <w:rsid w:val="73023169"/>
    <w:rsid w:val="730E4AD3"/>
    <w:rsid w:val="73311008"/>
    <w:rsid w:val="73335F46"/>
    <w:rsid w:val="7343024A"/>
    <w:rsid w:val="73532842"/>
    <w:rsid w:val="73797A56"/>
    <w:rsid w:val="737A2701"/>
    <w:rsid w:val="7383558F"/>
    <w:rsid w:val="73985C21"/>
    <w:rsid w:val="73A01533"/>
    <w:rsid w:val="73A654F1"/>
    <w:rsid w:val="73C4767E"/>
    <w:rsid w:val="73E26C2E"/>
    <w:rsid w:val="73F25BAB"/>
    <w:rsid w:val="74152900"/>
    <w:rsid w:val="741E6C73"/>
    <w:rsid w:val="743774E1"/>
    <w:rsid w:val="743A404E"/>
    <w:rsid w:val="745E3FF9"/>
    <w:rsid w:val="74671085"/>
    <w:rsid w:val="746D2F8F"/>
    <w:rsid w:val="747F7040"/>
    <w:rsid w:val="74884070"/>
    <w:rsid w:val="74A33469"/>
    <w:rsid w:val="74B43C9B"/>
    <w:rsid w:val="74C62534"/>
    <w:rsid w:val="74EC4B62"/>
    <w:rsid w:val="74F10FE9"/>
    <w:rsid w:val="74FF5D81"/>
    <w:rsid w:val="751759A6"/>
    <w:rsid w:val="754E4F12"/>
    <w:rsid w:val="75822AD7"/>
    <w:rsid w:val="758F436B"/>
    <w:rsid w:val="759C6025"/>
    <w:rsid w:val="75A40A8D"/>
    <w:rsid w:val="75A63F90"/>
    <w:rsid w:val="75AB5373"/>
    <w:rsid w:val="75C335B1"/>
    <w:rsid w:val="75D5092A"/>
    <w:rsid w:val="76124539"/>
    <w:rsid w:val="76286AE8"/>
    <w:rsid w:val="76334E79"/>
    <w:rsid w:val="763F4E59"/>
    <w:rsid w:val="765D5CBD"/>
    <w:rsid w:val="7670046F"/>
    <w:rsid w:val="76725BA8"/>
    <w:rsid w:val="76772AF9"/>
    <w:rsid w:val="76B2617A"/>
    <w:rsid w:val="76E23F0B"/>
    <w:rsid w:val="76FD7DC5"/>
    <w:rsid w:val="77047750"/>
    <w:rsid w:val="77127AE1"/>
    <w:rsid w:val="772B58B2"/>
    <w:rsid w:val="773A559F"/>
    <w:rsid w:val="77735805"/>
    <w:rsid w:val="77A776A5"/>
    <w:rsid w:val="77AB11E2"/>
    <w:rsid w:val="77C27719"/>
    <w:rsid w:val="77DD1CAC"/>
    <w:rsid w:val="77DD7EE5"/>
    <w:rsid w:val="77FF15D9"/>
    <w:rsid w:val="781151B8"/>
    <w:rsid w:val="78150891"/>
    <w:rsid w:val="783D1205"/>
    <w:rsid w:val="784B5AE0"/>
    <w:rsid w:val="784D5DC1"/>
    <w:rsid w:val="787821A4"/>
    <w:rsid w:val="78AB0D85"/>
    <w:rsid w:val="78B97A17"/>
    <w:rsid w:val="78EB3337"/>
    <w:rsid w:val="78EC5072"/>
    <w:rsid w:val="78ED2AF3"/>
    <w:rsid w:val="78FA19E0"/>
    <w:rsid w:val="79040570"/>
    <w:rsid w:val="793800A0"/>
    <w:rsid w:val="793D3B77"/>
    <w:rsid w:val="79515378"/>
    <w:rsid w:val="795570A0"/>
    <w:rsid w:val="796B7926"/>
    <w:rsid w:val="798E6DF9"/>
    <w:rsid w:val="79A2131D"/>
    <w:rsid w:val="79AA6770"/>
    <w:rsid w:val="79B37ED3"/>
    <w:rsid w:val="79C957C7"/>
    <w:rsid w:val="79E84010"/>
    <w:rsid w:val="79EC4C14"/>
    <w:rsid w:val="79F458A4"/>
    <w:rsid w:val="79F65EAE"/>
    <w:rsid w:val="7A005E33"/>
    <w:rsid w:val="7A066163"/>
    <w:rsid w:val="7A0C58C0"/>
    <w:rsid w:val="7A49752C"/>
    <w:rsid w:val="7A541141"/>
    <w:rsid w:val="7A5A1950"/>
    <w:rsid w:val="7A5A5248"/>
    <w:rsid w:val="7A5E7DB1"/>
    <w:rsid w:val="7A60642A"/>
    <w:rsid w:val="7A6443AD"/>
    <w:rsid w:val="7A7155F6"/>
    <w:rsid w:val="7A7845A4"/>
    <w:rsid w:val="7A90089D"/>
    <w:rsid w:val="7A9A058E"/>
    <w:rsid w:val="7AB15C57"/>
    <w:rsid w:val="7ADC7DA0"/>
    <w:rsid w:val="7AF0358A"/>
    <w:rsid w:val="7AF6094A"/>
    <w:rsid w:val="7B050F64"/>
    <w:rsid w:val="7B0D4F88"/>
    <w:rsid w:val="7B0F0D14"/>
    <w:rsid w:val="7B1E4D76"/>
    <w:rsid w:val="7B227210"/>
    <w:rsid w:val="7B3B62E0"/>
    <w:rsid w:val="7B3D10BE"/>
    <w:rsid w:val="7B5D22B7"/>
    <w:rsid w:val="7B611923"/>
    <w:rsid w:val="7B8A11BD"/>
    <w:rsid w:val="7B9030C7"/>
    <w:rsid w:val="7B9E4727"/>
    <w:rsid w:val="7BBC2F7D"/>
    <w:rsid w:val="7BC130AF"/>
    <w:rsid w:val="7BD52536"/>
    <w:rsid w:val="7BFD36FB"/>
    <w:rsid w:val="7C030BAC"/>
    <w:rsid w:val="7C2B54C3"/>
    <w:rsid w:val="7C2E1CCB"/>
    <w:rsid w:val="7C366C93"/>
    <w:rsid w:val="7C442538"/>
    <w:rsid w:val="7C706DF3"/>
    <w:rsid w:val="7C7A7930"/>
    <w:rsid w:val="7C8A7937"/>
    <w:rsid w:val="7C9A7532"/>
    <w:rsid w:val="7CA4518D"/>
    <w:rsid w:val="7CB71996"/>
    <w:rsid w:val="7CBB152F"/>
    <w:rsid w:val="7CD5595C"/>
    <w:rsid w:val="7CDA3206"/>
    <w:rsid w:val="7CF2748B"/>
    <w:rsid w:val="7D004222"/>
    <w:rsid w:val="7D0C38B8"/>
    <w:rsid w:val="7D292867"/>
    <w:rsid w:val="7D343769"/>
    <w:rsid w:val="7D355136"/>
    <w:rsid w:val="7D6546AC"/>
    <w:rsid w:val="7D7E4262"/>
    <w:rsid w:val="7D862FD9"/>
    <w:rsid w:val="7D8A2C07"/>
    <w:rsid w:val="7D91708B"/>
    <w:rsid w:val="7DAF324D"/>
    <w:rsid w:val="7DCA4F70"/>
    <w:rsid w:val="7DD06E79"/>
    <w:rsid w:val="7DD62F81"/>
    <w:rsid w:val="7DDB2C8C"/>
    <w:rsid w:val="7DE36933"/>
    <w:rsid w:val="7DE44A0D"/>
    <w:rsid w:val="7DFC31C0"/>
    <w:rsid w:val="7E5C76B6"/>
    <w:rsid w:val="7E6C02BE"/>
    <w:rsid w:val="7E704F99"/>
    <w:rsid w:val="7E9520BA"/>
    <w:rsid w:val="7E95590D"/>
    <w:rsid w:val="7E9D2D4A"/>
    <w:rsid w:val="7ED85BB1"/>
    <w:rsid w:val="7EEE33D2"/>
    <w:rsid w:val="7EFB37A6"/>
    <w:rsid w:val="7F0B337E"/>
    <w:rsid w:val="7F1673AB"/>
    <w:rsid w:val="7F2350C1"/>
    <w:rsid w:val="7F2E5FE6"/>
    <w:rsid w:val="7F3A5590"/>
    <w:rsid w:val="7F640BC8"/>
    <w:rsid w:val="7F77597E"/>
    <w:rsid w:val="7F7C545C"/>
    <w:rsid w:val="7F7D23B8"/>
    <w:rsid w:val="7F9828CE"/>
    <w:rsid w:val="7FA95AC7"/>
    <w:rsid w:val="7FAD49E8"/>
    <w:rsid w:val="7FCE4D1A"/>
    <w:rsid w:val="7FD717CD"/>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18</Pages>
  <Words>1257</Words>
  <Characters>3032</Characters>
  <Lines>1</Lines>
  <Paragraphs>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2024-12-09T08:10:18Z</dcterms:modified>
  <dc:subject>Technical Document</dc:subject>
  <dc:title>01_Location Kit开发指南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