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9E703">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14:paraId="5B0FD1E4">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14:paraId="12DD01D9">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14:paraId="3709BAED">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14:paraId="0785CD30">
            <w:pPr>
              <w:widowControl w:val="0"/>
              <w:spacing w:before="0" w:after="0" w:line="240" w:lineRule="auto"/>
              <w:ind w:left="0"/>
              <w:jc w:val="both"/>
              <w:rPr>
                <w:rFonts w:hint="default" w:ascii="Huawei Sans" w:hAnsi="Huawei Sans" w:eastAsia="方正兰亭黑简体"/>
                <w:color w:val="000000"/>
              </w:rPr>
            </w:pPr>
          </w:p>
        </w:tc>
      </w:tr>
      <w:tr w14:paraId="2C510B09">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14:paraId="637CF7FF">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14:paraId="471647BD">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14:paraId="7FA999F6">
            <w:pPr>
              <w:pStyle w:val="170"/>
              <w:jc w:val="both"/>
              <w:rPr>
                <w:rFonts w:hint="default" w:ascii="Huawei Sans" w:hAnsi="Huawei Sans" w:eastAsia="方正兰亭黑简体"/>
                <w:color w:val="000000"/>
              </w:rPr>
            </w:pPr>
          </w:p>
        </w:tc>
      </w:tr>
      <w:tr w14:paraId="4F2F324E">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14:paraId="400593FD">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14:paraId="386E8753">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车辆传感器控制之GPS经纬度采集</w:t>
            </w:r>
          </w:p>
        </w:tc>
        <w:tc>
          <w:tcPr>
            <w:tcW w:w="1463" w:type="dxa"/>
            <w:vMerge w:val="continue"/>
            <w:shd w:val="clear" w:color="auto" w:fill="auto"/>
            <w:vAlign w:val="bottom"/>
          </w:tcPr>
          <w:p w14:paraId="597A069D">
            <w:pPr>
              <w:widowControl w:val="0"/>
              <w:spacing w:before="0" w:after="0" w:line="240" w:lineRule="auto"/>
              <w:ind w:left="0"/>
              <w:jc w:val="both"/>
              <w:rPr>
                <w:rFonts w:hint="default" w:ascii="Huawei Sans" w:hAnsi="Huawei Sans" w:eastAsia="方正兰亭黑简体"/>
                <w:color w:val="000000"/>
              </w:rPr>
            </w:pPr>
          </w:p>
        </w:tc>
      </w:tr>
      <w:tr w14:paraId="424B6DE7">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14:paraId="27AEAC4B">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14:paraId="01A8C3C9">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14:paraId="643ABAF5">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14:paraId="13CC96CB">
            <w:pPr>
              <w:widowControl w:val="0"/>
              <w:ind w:left="0"/>
              <w:jc w:val="both"/>
              <w:rPr>
                <w:rFonts w:hint="default" w:ascii="Huawei Sans" w:hAnsi="Huawei Sans" w:eastAsia="方正兰亭黑简体"/>
                <w:color w:val="000000"/>
              </w:rPr>
            </w:pPr>
          </w:p>
        </w:tc>
      </w:tr>
      <w:tr w14:paraId="6548B589">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14:paraId="4E6FE08B">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14:paraId="4A96CECF">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14:paraId="7365E294">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14:paraId="49B18891">
            <w:pPr>
              <w:widowControl w:val="0"/>
              <w:spacing w:before="0" w:after="0" w:line="240" w:lineRule="auto"/>
              <w:ind w:left="0"/>
              <w:jc w:val="both"/>
              <w:rPr>
                <w:rFonts w:hint="default" w:ascii="Huawei Sans" w:hAnsi="Huawei Sans" w:eastAsia="方正兰亭黑简体"/>
                <w:color w:val="000000"/>
              </w:rPr>
            </w:pPr>
          </w:p>
        </w:tc>
      </w:tr>
      <w:tr w14:paraId="12E2E37D">
        <w:tblPrEx>
          <w:tblCellMar>
            <w:top w:w="0" w:type="dxa"/>
            <w:left w:w="0" w:type="dxa"/>
            <w:bottom w:w="0" w:type="dxa"/>
            <w:right w:w="0" w:type="dxa"/>
          </w:tblCellMar>
        </w:tblPrEx>
        <w:trPr>
          <w:trHeight w:val="8420" w:hRule="atLeast"/>
        </w:trPr>
        <w:tc>
          <w:tcPr>
            <w:tcW w:w="11939" w:type="dxa"/>
            <w:gridSpan w:val="5"/>
            <w:shd w:val="clear" w:color="auto" w:fill="auto"/>
            <w:vAlign w:val="center"/>
          </w:tcPr>
          <w:p w14:paraId="582ED6FF">
            <w:pPr>
              <w:widowControl w:val="0"/>
              <w:ind w:left="0"/>
              <w:jc w:val="center"/>
              <w:rPr>
                <w:rFonts w:hint="default" w:ascii="Huawei Sans" w:hAnsi="Huawei Sans" w:eastAsia="方正兰亭黑简体"/>
                <w:color w:val="000000"/>
              </w:rPr>
            </w:pPr>
          </w:p>
        </w:tc>
      </w:tr>
      <w:tr w14:paraId="5A844597">
        <w:tblPrEx>
          <w:tblCellMar>
            <w:top w:w="0" w:type="dxa"/>
            <w:left w:w="0" w:type="dxa"/>
            <w:bottom w:w="0" w:type="dxa"/>
            <w:right w:w="0" w:type="dxa"/>
          </w:tblCellMar>
        </w:tblPrEx>
        <w:trPr>
          <w:trHeight w:val="1697" w:hRule="atLeast"/>
        </w:trPr>
        <w:tc>
          <w:tcPr>
            <w:tcW w:w="1461" w:type="dxa"/>
            <w:shd w:val="clear" w:color="auto" w:fill="auto"/>
            <w:vAlign w:val="bottom"/>
          </w:tcPr>
          <w:p w14:paraId="341235EE">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14:paraId="3D1C73BD">
            <w:pPr>
              <w:pStyle w:val="171"/>
              <w:spacing w:before="0" w:after="0" w:line="240" w:lineRule="auto"/>
              <w:rPr>
                <w:rFonts w:hint="default" w:ascii="Huawei Sans" w:hAnsi="Huawei Sans" w:eastAsia="方正兰亭黑简体"/>
                <w:b w:val="0"/>
                <w:color w:val="000000"/>
              </w:rPr>
            </w:pPr>
          </w:p>
        </w:tc>
        <w:tc>
          <w:tcPr>
            <w:tcW w:w="1750" w:type="dxa"/>
            <w:shd w:val="clear" w:color="auto" w:fill="auto"/>
            <w:vAlign w:val="center"/>
          </w:tcPr>
          <w:p w14:paraId="3D7FC3E5">
            <w:pPr>
              <w:widowControl w:val="0"/>
              <w:spacing w:before="0" w:after="13" w:line="240" w:lineRule="auto"/>
              <w:ind w:left="0"/>
              <w:jc w:val="center"/>
              <w:rPr>
                <w:rFonts w:hint="default" w:ascii="Huawei Sans" w:hAnsi="Huawei Sans" w:eastAsia="方正兰亭黑简体"/>
                <w:color w:val="000000"/>
              </w:rPr>
            </w:pPr>
          </w:p>
        </w:tc>
        <w:tc>
          <w:tcPr>
            <w:tcW w:w="1463" w:type="dxa"/>
            <w:shd w:val="clear" w:color="auto" w:fill="auto"/>
            <w:vAlign w:val="bottom"/>
          </w:tcPr>
          <w:p w14:paraId="2FB31BE3">
            <w:pPr>
              <w:widowControl w:val="0"/>
              <w:spacing w:before="0" w:after="0" w:line="240" w:lineRule="auto"/>
              <w:ind w:left="0"/>
              <w:jc w:val="both"/>
              <w:rPr>
                <w:rFonts w:hint="default" w:ascii="Huawei Sans" w:hAnsi="Huawei Sans" w:eastAsia="方正兰亭黑简体"/>
                <w:color w:val="000000"/>
              </w:rPr>
            </w:pPr>
          </w:p>
        </w:tc>
      </w:tr>
    </w:tbl>
    <w:p w14:paraId="413A6436">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14:paraId="5A45EF71">
          <w:pPr>
            <w:pStyle w:val="228"/>
            <w:rPr>
              <w:rFonts w:hint="default" w:ascii="Huawei Sans" w:hAnsi="Huawei Sans" w:eastAsia="方正兰亭黑简体"/>
            </w:rPr>
          </w:pPr>
          <w:bookmarkStart w:id="0" w:name="_Toc12898"/>
          <w:bookmarkStart w:id="1" w:name="_Toc437504216"/>
          <w:bookmarkStart w:id="2" w:name="_Ref218071784"/>
          <w:bookmarkStart w:id="3" w:name="_Ref218071467"/>
          <w:bookmarkStart w:id="4" w:name="_Toc227138864"/>
          <w:bookmarkStart w:id="5" w:name="_Ref218071624"/>
          <w:bookmarkStart w:id="6" w:name="_Ref218072047"/>
          <w:bookmarkStart w:id="7" w:name="_Ref218422900"/>
          <w:bookmarkStart w:id="8" w:name="_Ref218423379"/>
          <w:bookmarkStart w:id="9" w:name="_Toc218425197"/>
          <w:bookmarkStart w:id="10" w:name="_Ref218422894"/>
          <w:r>
            <w:rPr>
              <w:rFonts w:ascii="Huawei Sans" w:hAnsi="Huawei Sans" w:eastAsia="方正兰亭黑简体"/>
              <w:lang w:val="zh-CN"/>
            </w:rPr>
            <w:t>目录</w:t>
          </w:r>
          <w:bookmarkEnd w:id="0"/>
        </w:p>
        <w:p w14:paraId="3153B6B0">
          <w:pPr>
            <w:pStyle w:val="60"/>
            <w:tabs>
              <w:tab w:val="right" w:leader="dot" w:pos="9639"/>
            </w:tabs>
          </w:pPr>
          <w:bookmarkStart w:id="46" w:name="_GoBack"/>
          <w:bookmarkEnd w:id="46"/>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_Toc12898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_Toc12898 \h </w:instrText>
          </w:r>
          <w:r>
            <w:fldChar w:fldCharType="separate"/>
          </w:r>
          <w:r>
            <w:t>2</w:t>
          </w:r>
          <w:r>
            <w:fldChar w:fldCharType="end"/>
          </w:r>
          <w:r>
            <w:rPr>
              <w:rFonts w:ascii="Huawei Sans" w:hAnsi="Huawei Sans" w:eastAsia="方正兰亭黑简体"/>
              <w:bCs w:val="0"/>
              <w:szCs w:val="20"/>
            </w:rPr>
            <w:fldChar w:fldCharType="end"/>
          </w:r>
        </w:p>
        <w:p w14:paraId="6A8EDB52">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_Toc6357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3</w:t>
          </w:r>
          <w:r>
            <w:rPr>
              <w:rFonts w:hint="eastAsia" w:ascii="Huawei Sans" w:hAnsi="Huawei Sans" w:eastAsia="方正兰亭黑简体"/>
              <w:bCs w:val="0"/>
              <w:lang w:val="en-US" w:eastAsia="zh-CN"/>
            </w:rPr>
            <w:t xml:space="preserve"> 车辆传感器控制之</w:t>
          </w:r>
          <w:r>
            <w:rPr>
              <w:rFonts w:hint="eastAsia" w:ascii="Huawei Sans" w:hAnsi="Huawei Sans" w:eastAsia="方正兰亭黑简体"/>
              <w:szCs w:val="48"/>
              <w:lang w:val="en-US" w:eastAsia="zh-CN"/>
            </w:rPr>
            <w:t>GPS经纬度</w:t>
          </w:r>
          <w:r>
            <w:rPr>
              <w:rFonts w:hint="eastAsia" w:ascii="Huawei Sans" w:hAnsi="Huawei Sans" w:eastAsia="方正兰亭黑简体"/>
              <w:bCs w:val="0"/>
              <w:lang w:val="en-US" w:eastAsia="zh-CN"/>
            </w:rPr>
            <w:t>采集</w:t>
          </w:r>
          <w:r>
            <w:tab/>
          </w:r>
          <w:r>
            <w:fldChar w:fldCharType="begin"/>
          </w:r>
          <w:r>
            <w:instrText xml:space="preserve"> PAGEREF _Toc6357 \h </w:instrText>
          </w:r>
          <w:r>
            <w:fldChar w:fldCharType="separate"/>
          </w:r>
          <w:r>
            <w:t>3</w:t>
          </w:r>
          <w:r>
            <w:fldChar w:fldCharType="end"/>
          </w:r>
          <w:r>
            <w:rPr>
              <w:rFonts w:ascii="Huawei Sans" w:hAnsi="Huawei Sans" w:eastAsia="方正兰亭黑简体" w:cs="Book Antiqua"/>
              <w:bCs/>
              <w:szCs w:val="20"/>
            </w:rPr>
            <w:fldChar w:fldCharType="end"/>
          </w:r>
        </w:p>
        <w:p w14:paraId="33F88CF2">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_Toc3304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_Toc3304 \h </w:instrText>
          </w:r>
          <w:r>
            <w:fldChar w:fldCharType="separate"/>
          </w:r>
          <w:r>
            <w:t>3</w:t>
          </w:r>
          <w:r>
            <w:fldChar w:fldCharType="end"/>
          </w:r>
          <w:r>
            <w:rPr>
              <w:rFonts w:ascii="Huawei Sans" w:hAnsi="Huawei Sans" w:eastAsia="方正兰亭黑简体" w:cs="Book Antiqua"/>
              <w:bCs/>
              <w:szCs w:val="20"/>
            </w:rPr>
            <w:fldChar w:fldCharType="end"/>
          </w:r>
        </w:p>
        <w:p w14:paraId="747FA54C">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_Toc17240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_Toc17240 \h </w:instrText>
          </w:r>
          <w:r>
            <w:fldChar w:fldCharType="separate"/>
          </w:r>
          <w:r>
            <w:t>3</w:t>
          </w:r>
          <w:r>
            <w:fldChar w:fldCharType="end"/>
          </w:r>
          <w:r>
            <w:rPr>
              <w:rFonts w:ascii="Huawei Sans" w:hAnsi="Huawei Sans" w:eastAsia="方正兰亭黑简体" w:cs="Book Antiqua"/>
              <w:bCs/>
              <w:szCs w:val="20"/>
            </w:rPr>
            <w:fldChar w:fldCharType="end"/>
          </w:r>
        </w:p>
        <w:p w14:paraId="636B8F6D">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_Toc3393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_Toc3393 \h </w:instrText>
          </w:r>
          <w:r>
            <w:fldChar w:fldCharType="separate"/>
          </w:r>
          <w:r>
            <w:t>3</w:t>
          </w:r>
          <w:r>
            <w:fldChar w:fldCharType="end"/>
          </w:r>
          <w:r>
            <w:rPr>
              <w:rFonts w:ascii="Huawei Sans" w:hAnsi="Huawei Sans" w:eastAsia="方正兰亭黑简体" w:cs="Book Antiqua"/>
              <w:bCs/>
              <w:szCs w:val="20"/>
            </w:rPr>
            <w:fldChar w:fldCharType="end"/>
          </w:r>
        </w:p>
        <w:p w14:paraId="281937DB">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_Toc14408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_Toc14408 \h </w:instrText>
          </w:r>
          <w:r>
            <w:fldChar w:fldCharType="separate"/>
          </w:r>
          <w:r>
            <w:t>4</w:t>
          </w:r>
          <w:r>
            <w:fldChar w:fldCharType="end"/>
          </w:r>
          <w:r>
            <w:rPr>
              <w:rFonts w:ascii="Huawei Sans" w:hAnsi="Huawei Sans" w:eastAsia="方正兰亭黑简体" w:cs="Book Antiqua"/>
              <w:bCs/>
              <w:szCs w:val="20"/>
            </w:rPr>
            <w:fldChar w:fldCharType="end"/>
          </w:r>
        </w:p>
        <w:p w14:paraId="049103F3">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_Toc27544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_Toc27544 \h </w:instrText>
          </w:r>
          <w:r>
            <w:fldChar w:fldCharType="separate"/>
          </w:r>
          <w:r>
            <w:t>4</w:t>
          </w:r>
          <w:r>
            <w:fldChar w:fldCharType="end"/>
          </w:r>
          <w:r>
            <w:rPr>
              <w:rFonts w:ascii="Huawei Sans" w:hAnsi="Huawei Sans" w:eastAsia="方正兰亭黑简体" w:cs="Book Antiqua"/>
              <w:bCs/>
              <w:szCs w:val="20"/>
            </w:rPr>
            <w:fldChar w:fldCharType="end"/>
          </w:r>
        </w:p>
        <w:p w14:paraId="40425FBC">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_Toc2157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_Toc2157 \h </w:instrText>
          </w:r>
          <w:r>
            <w:fldChar w:fldCharType="separate"/>
          </w:r>
          <w:r>
            <w:t>5</w:t>
          </w:r>
          <w:r>
            <w:fldChar w:fldCharType="end"/>
          </w:r>
          <w:r>
            <w:rPr>
              <w:rFonts w:ascii="Huawei Sans" w:hAnsi="Huawei Sans" w:eastAsia="方正兰亭黑简体" w:cs="Book Antiqua"/>
              <w:bCs/>
              <w:szCs w:val="20"/>
            </w:rPr>
            <w:fldChar w:fldCharType="end"/>
          </w:r>
        </w:p>
        <w:p w14:paraId="3CC8BC28">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_Toc20948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_Toc20948 \h </w:instrText>
          </w:r>
          <w:r>
            <w:fldChar w:fldCharType="separate"/>
          </w:r>
          <w:r>
            <w:t>5</w:t>
          </w:r>
          <w:r>
            <w:fldChar w:fldCharType="end"/>
          </w:r>
          <w:r>
            <w:rPr>
              <w:rFonts w:ascii="Huawei Sans" w:hAnsi="Huawei Sans" w:eastAsia="方正兰亭黑简体" w:cs="Book Antiqua"/>
              <w:bCs/>
              <w:szCs w:val="20"/>
            </w:rPr>
            <w:fldChar w:fldCharType="end"/>
          </w:r>
        </w:p>
        <w:p w14:paraId="2828A8B9">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_Toc2397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_Toc2397 \h </w:instrText>
          </w:r>
          <w:r>
            <w:fldChar w:fldCharType="separate"/>
          </w:r>
          <w:r>
            <w:t>5</w:t>
          </w:r>
          <w:r>
            <w:fldChar w:fldCharType="end"/>
          </w:r>
          <w:r>
            <w:rPr>
              <w:rFonts w:ascii="Huawei Sans" w:hAnsi="Huawei Sans" w:eastAsia="方正兰亭黑简体" w:cs="Book Antiqua"/>
              <w:bCs/>
              <w:szCs w:val="20"/>
            </w:rPr>
            <w:fldChar w:fldCharType="end"/>
          </w:r>
        </w:p>
        <w:p w14:paraId="562B4556">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_Toc3383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r>
            <w:tab/>
          </w:r>
          <w:r>
            <w:fldChar w:fldCharType="begin"/>
          </w:r>
          <w:r>
            <w:instrText xml:space="preserve"> PAGEREF _Toc3383 \h </w:instrText>
          </w:r>
          <w:r>
            <w:fldChar w:fldCharType="separate"/>
          </w:r>
          <w:r>
            <w:t>7</w:t>
          </w:r>
          <w:r>
            <w:fldChar w:fldCharType="end"/>
          </w:r>
          <w:r>
            <w:rPr>
              <w:rFonts w:ascii="Huawei Sans" w:hAnsi="Huawei Sans" w:eastAsia="方正兰亭黑简体" w:cs="Book Antiqua"/>
              <w:bCs/>
              <w:szCs w:val="20"/>
            </w:rPr>
            <w:fldChar w:fldCharType="end"/>
          </w:r>
        </w:p>
        <w:p w14:paraId="063C1701">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_Toc4406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1.2.3 </w:t>
          </w:r>
          <w:r>
            <w:rPr>
              <w:rFonts w:hint="eastAsia" w:ascii="Huawei Sans" w:hAnsi="Huawei Sans" w:eastAsia="方正兰亭黑简体"/>
              <w:lang w:val="en-US" w:eastAsia="zh-CN"/>
            </w:rPr>
            <w:t>任务三 编写GPS传感器代码</w:t>
          </w:r>
          <w:r>
            <w:tab/>
          </w:r>
          <w:r>
            <w:fldChar w:fldCharType="begin"/>
          </w:r>
          <w:r>
            <w:instrText xml:space="preserve"> PAGEREF _Toc4406 \h </w:instrText>
          </w:r>
          <w:r>
            <w:fldChar w:fldCharType="separate"/>
          </w:r>
          <w:r>
            <w:t>12</w:t>
          </w:r>
          <w:r>
            <w:fldChar w:fldCharType="end"/>
          </w:r>
          <w:r>
            <w:rPr>
              <w:rFonts w:ascii="Huawei Sans" w:hAnsi="Huawei Sans" w:eastAsia="方正兰亭黑简体" w:cs="Book Antiqua"/>
              <w:bCs/>
              <w:szCs w:val="20"/>
            </w:rPr>
            <w:fldChar w:fldCharType="end"/>
          </w:r>
        </w:p>
        <w:p w14:paraId="3B65062D">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_Toc27080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_Toc27080 \h </w:instrText>
          </w:r>
          <w:r>
            <w:fldChar w:fldCharType="separate"/>
          </w:r>
          <w:r>
            <w:t>15</w:t>
          </w:r>
          <w:r>
            <w:fldChar w:fldCharType="end"/>
          </w:r>
          <w:r>
            <w:rPr>
              <w:rFonts w:ascii="Huawei Sans" w:hAnsi="Huawei Sans" w:eastAsia="方正兰亭黑简体" w:cs="Book Antiqua"/>
              <w:bCs/>
              <w:szCs w:val="20"/>
            </w:rPr>
            <w:fldChar w:fldCharType="end"/>
          </w:r>
        </w:p>
        <w:p w14:paraId="09BCE80E">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_Toc14548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_Toc14548 \h </w:instrText>
          </w:r>
          <w:r>
            <w:fldChar w:fldCharType="separate"/>
          </w:r>
          <w:r>
            <w:t>16</w:t>
          </w:r>
          <w:r>
            <w:fldChar w:fldCharType="end"/>
          </w:r>
          <w:r>
            <w:rPr>
              <w:rFonts w:ascii="Huawei Sans" w:hAnsi="Huawei Sans" w:eastAsia="方正兰亭黑简体" w:cs="Book Antiqua"/>
              <w:bCs/>
              <w:szCs w:val="20"/>
            </w:rPr>
            <w:fldChar w:fldCharType="end"/>
          </w:r>
        </w:p>
        <w:p w14:paraId="29EF40D5">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_Toc28183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_Toc28183 \h </w:instrText>
          </w:r>
          <w:r>
            <w:fldChar w:fldCharType="separate"/>
          </w:r>
          <w:r>
            <w:t>16</w:t>
          </w:r>
          <w:r>
            <w:fldChar w:fldCharType="end"/>
          </w:r>
          <w:r>
            <w:rPr>
              <w:rFonts w:ascii="Huawei Sans" w:hAnsi="Huawei Sans" w:eastAsia="方正兰亭黑简体" w:cs="Book Antiqua"/>
              <w:bCs/>
              <w:szCs w:val="20"/>
            </w:rPr>
            <w:fldChar w:fldCharType="end"/>
          </w:r>
        </w:p>
        <w:p w14:paraId="47B11221">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_Toc8460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_Toc8460 \h </w:instrText>
          </w:r>
          <w:r>
            <w:fldChar w:fldCharType="separate"/>
          </w:r>
          <w:r>
            <w:t>16</w:t>
          </w:r>
          <w:r>
            <w:fldChar w:fldCharType="end"/>
          </w:r>
          <w:r>
            <w:rPr>
              <w:rFonts w:ascii="Huawei Sans" w:hAnsi="Huawei Sans" w:eastAsia="方正兰亭黑简体" w:cs="Book Antiqua"/>
              <w:bCs/>
              <w:szCs w:val="20"/>
            </w:rPr>
            <w:fldChar w:fldCharType="end"/>
          </w:r>
        </w:p>
        <w:p w14:paraId="4D52BC8E">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_Toc8736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_Toc8736 \h </w:instrText>
          </w:r>
          <w:r>
            <w:fldChar w:fldCharType="separate"/>
          </w:r>
          <w:r>
            <w:t>17</w:t>
          </w:r>
          <w:r>
            <w:fldChar w:fldCharType="end"/>
          </w:r>
          <w:r>
            <w:rPr>
              <w:rFonts w:ascii="Huawei Sans" w:hAnsi="Huawei Sans" w:eastAsia="方正兰亭黑简体" w:cs="Book Antiqua"/>
              <w:bCs/>
              <w:szCs w:val="20"/>
            </w:rPr>
            <w:fldChar w:fldCharType="end"/>
          </w:r>
        </w:p>
        <w:p w14:paraId="146EEB0D">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14:paraId="3D58EA31">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14:paraId="67CA9990">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6357"/>
      <w:r>
        <w:rPr>
          <w:rFonts w:hint="eastAsia" w:ascii="Huawei Sans" w:hAnsi="Huawei Sans" w:eastAsia="方正兰亭黑简体"/>
          <w:bCs w:val="0"/>
          <w:sz w:val="144"/>
          <w:szCs w:val="144"/>
          <w:lang w:val="en-US" w:eastAsia="zh-CN"/>
        </w:rPr>
        <w:t>3</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w:t>
      </w:r>
      <w:r>
        <w:rPr>
          <w:rFonts w:hint="eastAsia" w:ascii="Huawei Sans" w:hAnsi="Huawei Sans" w:eastAsia="方正兰亭黑简体"/>
          <w:color w:val="000000"/>
          <w:sz w:val="48"/>
          <w:szCs w:val="48"/>
          <w:lang w:val="en-US" w:eastAsia="zh-CN"/>
        </w:rPr>
        <w:t>GPS经纬度</w:t>
      </w:r>
      <w:r>
        <w:rPr>
          <w:rFonts w:hint="eastAsia" w:ascii="Huawei Sans" w:hAnsi="Huawei Sans" w:eastAsia="方正兰亭黑简体"/>
          <w:bCs w:val="0"/>
          <w:lang w:val="en-US" w:eastAsia="zh-CN"/>
        </w:rPr>
        <w:t>采集</w:t>
      </w:r>
      <w:bookmarkEnd w:id="12"/>
    </w:p>
    <w:p w14:paraId="74AD18C3">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3304"/>
      <w:r>
        <w:rPr>
          <w:rFonts w:ascii="Huawei Sans" w:hAnsi="Huawei Sans" w:eastAsia="方正兰亭黑简体"/>
        </w:rPr>
        <w:t>实验介绍</w:t>
      </w:r>
      <w:bookmarkEnd w:id="13"/>
      <w:bookmarkEnd w:id="14"/>
      <w:bookmarkEnd w:id="15"/>
    </w:p>
    <w:p w14:paraId="51EE9A4A">
      <w:pPr>
        <w:pStyle w:val="5"/>
        <w:numPr>
          <w:ilvl w:val="2"/>
          <w:numId w:val="27"/>
        </w:numPr>
        <w:spacing w:after="80"/>
        <w:rPr>
          <w:rFonts w:hint="default" w:ascii="Huawei Sans" w:hAnsi="Huawei Sans" w:eastAsia="方正兰亭黑简体"/>
        </w:rPr>
      </w:pPr>
      <w:bookmarkStart w:id="16" w:name="_Toc151363130"/>
      <w:bookmarkStart w:id="17" w:name="_Toc17240"/>
      <w:r>
        <w:rPr>
          <w:rFonts w:ascii="Huawei Sans" w:hAnsi="Huawei Sans" w:eastAsia="方正兰亭黑简体"/>
        </w:rPr>
        <w:t>实验背景</w:t>
      </w:r>
      <w:bookmarkEnd w:id="16"/>
      <w:bookmarkEnd w:id="17"/>
    </w:p>
    <w:p w14:paraId="2EBE76BC">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本实验旨在通过使用已搭建好的AT32开发板，结合OpenHarmony4.1 Release的南向系统开发环境，学习并掌握GPS模块的应用，同时编写一个通过UART通信获取GPS模块经纬度数据的驱动代码。GPS模块是嵌入式系统中常用的定位组件，能够通过卫星信号获取地理位置信息（包括经度、纬度等），并将这些信息通过串口（UART）传输给微控制器进行处理。该技术广泛应用于导航、车辆定位、无人机飞行等场景中，能够为各种设备提供精确的地理定位功能。</w:t>
      </w:r>
    </w:p>
    <w:p w14:paraId="06D08BC4">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3393"/>
      <w:r>
        <w:rPr>
          <w:rFonts w:ascii="Huawei Sans" w:hAnsi="Huawei Sans" w:eastAsia="方正兰亭黑简体"/>
        </w:rPr>
        <w:t>实验原理</w:t>
      </w:r>
      <w:bookmarkEnd w:id="18"/>
    </w:p>
    <w:p w14:paraId="7FC2AF30">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w:t>
      </w:r>
    </w:p>
    <w:p w14:paraId="07D1A178">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串口通信指的是通过串行通信接口进行数据传输的通信方式，通常用于短距离、低速率的数据传输。串口通信可以使用不同的串行通信协议和接口，常见的串口通信协议有UART、USART、RS-232、RS-485、SPI、I2C等</w:t>
      </w:r>
    </w:p>
    <w:p w14:paraId="74564D2B">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pPr>
      <w:r>
        <w:drawing>
          <wp:inline distT="0" distB="0" distL="114300" distR="114300">
            <wp:extent cx="3415665" cy="1469390"/>
            <wp:effectExtent l="0" t="0" r="1333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3415665" cy="1469390"/>
                    </a:xfrm>
                    <a:prstGeom prst="rect">
                      <a:avLst/>
                    </a:prstGeom>
                    <a:noFill/>
                    <a:ln>
                      <a:noFill/>
                    </a:ln>
                  </pic:spPr>
                </pic:pic>
              </a:graphicData>
            </a:graphic>
          </wp:inline>
        </w:drawing>
      </w:r>
    </w:p>
    <w:p w14:paraId="7AA8C6DC">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UART通信</w:t>
      </w:r>
    </w:p>
    <w:p w14:paraId="4D35EF4C">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Universal Asynchronous Receiver Transmitter 即 通用异步收发器，是一种通用的串行、异步通信总线 该总线有两条数据线，可以实现全双工的发送和接收 在嵌入式系统中常用于主机与辅助设备之间的通信。同步通信和异步通信的最大区别在于传输数据时是否需要时钟信号同步。</w:t>
      </w:r>
    </w:p>
    <w:p w14:paraId="18F38AE8">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line="240" w:lineRule="atLeast"/>
        <w:ind w:right="0" w:rightChars="0"/>
        <w:jc w:val="center"/>
        <w:textAlignment w:val="auto"/>
      </w:pPr>
      <w:r>
        <w:drawing>
          <wp:inline distT="0" distB="0" distL="114300" distR="114300">
            <wp:extent cx="4005580" cy="1326515"/>
            <wp:effectExtent l="0" t="0" r="2540" b="1460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4"/>
                    <a:stretch>
                      <a:fillRect/>
                    </a:stretch>
                  </pic:blipFill>
                  <pic:spPr>
                    <a:xfrm>
                      <a:off x="0" y="0"/>
                      <a:ext cx="4005580" cy="1326515"/>
                    </a:xfrm>
                    <a:prstGeom prst="rect">
                      <a:avLst/>
                    </a:prstGeom>
                    <a:noFill/>
                    <a:ln>
                      <a:noFill/>
                    </a:ln>
                  </pic:spPr>
                </pic:pic>
              </a:graphicData>
            </a:graphic>
          </wp:inline>
        </w:drawing>
      </w:r>
    </w:p>
    <w:p w14:paraId="02FA372C">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USART</w:t>
      </w:r>
    </w:p>
    <w:p w14:paraId="2651CC8C">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USART(Universal Synchronous Asynchronous Receiver and Transmitter)通用同步异步收发器,是一个串行通信设备，可以灵活地与外部设备进行全双工数据交换。USART支持异步通信,也支持同步通信。一般使用异步通信。USART在进行通信的时候会按照数据包的形式进行发送，帧格式如图</w:t>
      </w:r>
    </w:p>
    <w:p w14:paraId="26333F7C">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200" w:right="0" w:rightChars="0"/>
        <w:jc w:val="center"/>
        <w:textAlignment w:val="auto"/>
      </w:pPr>
      <w:r>
        <w:drawing>
          <wp:inline distT="0" distB="0" distL="114300" distR="114300">
            <wp:extent cx="4448810" cy="1207770"/>
            <wp:effectExtent l="0" t="0" r="1270" b="1143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4448810" cy="1207770"/>
                    </a:xfrm>
                    <a:prstGeom prst="rect">
                      <a:avLst/>
                    </a:prstGeom>
                    <a:noFill/>
                    <a:ln>
                      <a:noFill/>
                    </a:ln>
                  </pic:spPr>
                </pic:pic>
              </a:graphicData>
            </a:graphic>
          </wp:inline>
        </w:drawing>
      </w:r>
    </w:p>
    <w:p w14:paraId="5E812FED">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校验位</w:t>
      </w:r>
    </w:p>
    <w:p w14:paraId="5492DBEF">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串口通信过程中有五种校验方式：奇校验(ODD)、偶校验(EVEN)，1校验(MARK)、 0校验(SPACE)，无校验(NONE)</w:t>
      </w:r>
    </w:p>
    <w:p w14:paraId="7666D069">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奇校验（ODD）：校验位被设置为确保数据位中1的总数为奇数。例如，数据位中的“1”总数为奇数，校验位被设置为低电平（拉低为0），否则设置为高电平。故而，如果接收方统计发现“1”总数为偶数，且校验是低电平，则校验失败，否则成功。</w:t>
      </w:r>
    </w:p>
    <w:p w14:paraId="6EF23434">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偶校验（Even）： 校验位被设置为确保数据位中1的总数为偶数。例如，数据位中的“1”总数为偶数，校验位被设置为低电平（拉低为0），否则设置为高电平。故而，如果接收方统计发现“1”总数为奇数，且校验是低电平，则校验失败，否则成功。</w:t>
      </w:r>
    </w:p>
    <w:p w14:paraId="165AA7C3">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1校验（MARK）：1校验要求校验位始终为逻辑1，适用于古老的通讯设备。</w:t>
      </w:r>
    </w:p>
    <w:p w14:paraId="7A092481">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0校验（SPACE）：0校验要求校验位始终为逻辑0，也适用于古老的通讯设备。</w:t>
      </w:r>
    </w:p>
    <w:p w14:paraId="32FEF4F3">
      <w:pPr>
        <w:pStyle w:val="383"/>
        <w:keepNext w:val="0"/>
        <w:keepLines w:val="0"/>
        <w:pageBreakBefore w:val="0"/>
        <w:widowControl/>
        <w:numPr>
          <w:ilvl w:val="0"/>
          <w:numId w:val="29"/>
        </w:numPr>
        <w:kinsoku/>
        <w:wordWrap w:val="0"/>
        <w:overflowPunct/>
        <w:topLinePunct/>
        <w:autoSpaceDE/>
        <w:autoSpaceDN/>
        <w:bidi w:val="0"/>
        <w:adjustRightInd w:val="0"/>
        <w:snapToGrid w:val="0"/>
        <w:spacing w:before="120"/>
        <w:ind w:left="420" w:leftChars="0" w:hanging="420" w:firstLineChars="0"/>
        <w:textAlignment w:val="auto"/>
        <w:rPr>
          <w:rFonts w:hint="default"/>
          <w:lang w:val="en-US" w:eastAsia="zh-CN"/>
        </w:rPr>
      </w:pPr>
      <w:r>
        <w:rPr>
          <w:rFonts w:hint="eastAsia" w:ascii="Huawei Sans" w:hAnsi="Huawei Sans" w:eastAsia="方正兰亭黑简体" w:cs="Arial"/>
          <w:kern w:val="0"/>
          <w:sz w:val="21"/>
          <w:szCs w:val="32"/>
          <w:lang w:val="en-US" w:eastAsia="zh-CN" w:bidi="ar-SA"/>
        </w:rPr>
        <w:t>无校验（NONE）：不使用任何校验位，数据直接传输</w:t>
      </w:r>
    </w:p>
    <w:p w14:paraId="5325A683">
      <w:pPr>
        <w:pStyle w:val="5"/>
        <w:numPr>
          <w:ilvl w:val="2"/>
          <w:numId w:val="27"/>
        </w:numPr>
        <w:spacing w:after="80"/>
        <w:rPr>
          <w:rFonts w:hint="default" w:ascii="Huawei Sans" w:hAnsi="Huawei Sans" w:eastAsia="方正兰亭黑简体"/>
        </w:rPr>
      </w:pPr>
      <w:bookmarkStart w:id="19" w:name="_Toc466755574"/>
      <w:bookmarkStart w:id="20" w:name="_Toc151363131"/>
      <w:bookmarkStart w:id="21" w:name="_Toc14408"/>
      <w:r>
        <w:rPr>
          <w:rFonts w:ascii="Huawei Sans" w:hAnsi="Huawei Sans" w:eastAsia="方正兰亭黑简体"/>
        </w:rPr>
        <w:t>实验目的</w:t>
      </w:r>
      <w:bookmarkEnd w:id="19"/>
      <w:bookmarkEnd w:id="20"/>
      <w:bookmarkEnd w:id="21"/>
    </w:p>
    <w:p w14:paraId="6F1F9C6E">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14:paraId="01B3A903">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掌握UART的工作原理。</w:t>
      </w:r>
    </w:p>
    <w:p w14:paraId="11584861">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编写GPS传感器的驱动。</w:t>
      </w:r>
    </w:p>
    <w:p w14:paraId="74D26E70">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通过UART得到GPS传感器的经纬度数据。</w:t>
      </w:r>
    </w:p>
    <w:p w14:paraId="0EF6ACB9">
      <w:pPr>
        <w:pStyle w:val="5"/>
        <w:numPr>
          <w:ilvl w:val="2"/>
          <w:numId w:val="27"/>
        </w:numPr>
        <w:spacing w:after="80"/>
        <w:rPr>
          <w:rFonts w:hint="default" w:ascii="Huawei Sans" w:hAnsi="Huawei Sans" w:eastAsia="方正兰亭黑简体"/>
        </w:rPr>
      </w:pPr>
      <w:bookmarkStart w:id="24" w:name="_Toc27544"/>
      <w:r>
        <w:rPr>
          <w:rFonts w:ascii="Huawei Sans" w:hAnsi="Huawei Sans" w:eastAsia="方正兰亭黑简体"/>
        </w:rPr>
        <w:t>实验</w:t>
      </w:r>
      <w:bookmarkEnd w:id="22"/>
      <w:r>
        <w:rPr>
          <w:rFonts w:ascii="Huawei Sans" w:hAnsi="Huawei Sans" w:eastAsia="方正兰亭黑简体"/>
        </w:rPr>
        <w:t>环境</w:t>
      </w:r>
      <w:bookmarkEnd w:id="23"/>
      <w:bookmarkEnd w:id="24"/>
    </w:p>
    <w:p w14:paraId="1004BC64">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14:paraId="7560BEBF">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14:paraId="3D9334BD">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14:paraId="780A3C3D">
      <w:pPr>
        <w:pStyle w:val="5"/>
        <w:numPr>
          <w:ilvl w:val="2"/>
          <w:numId w:val="27"/>
        </w:numPr>
        <w:spacing w:after="80"/>
        <w:rPr>
          <w:rFonts w:hint="default" w:ascii="Huawei Sans" w:hAnsi="Huawei Sans" w:eastAsia="方正兰亭黑简体"/>
        </w:rPr>
      </w:pPr>
      <w:bookmarkStart w:id="27" w:name="_Toc2157"/>
      <w:r>
        <w:rPr>
          <w:rFonts w:ascii="Huawei Sans" w:hAnsi="Huawei Sans" w:eastAsia="方正兰亭黑简体"/>
        </w:rPr>
        <w:t>实验流程</w:t>
      </w:r>
      <w:bookmarkEnd w:id="25"/>
      <w:bookmarkEnd w:id="27"/>
    </w:p>
    <w:p w14:paraId="12B49DDC">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14:paraId="54F6EE5F">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14:paraId="0A8FAAC4">
      <w:pPr>
        <w:pStyle w:val="305"/>
        <w:numPr>
          <w:ilvl w:val="0"/>
          <w:numId w:val="31"/>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14:paraId="5A1FC2BF">
      <w:pPr>
        <w:pStyle w:val="305"/>
        <w:numPr>
          <w:ilvl w:val="0"/>
          <w:numId w:val="31"/>
        </w:numPr>
        <w:ind w:left="0" w:leftChars="0" w:firstLine="0" w:firstLineChars="0"/>
        <w:rPr>
          <w:rFonts w:hint="default"/>
          <w:lang w:val="en-US" w:eastAsia="zh-CN"/>
        </w:rPr>
      </w:pPr>
      <w:r>
        <w:rPr>
          <w:rFonts w:hint="eastAsia"/>
          <w:lang w:val="en-US" w:eastAsia="zh-CN"/>
        </w:rPr>
        <w:t>使用烧录软件进行固件的烧录。</w:t>
      </w:r>
    </w:p>
    <w:p w14:paraId="5B4BF2E0">
      <w:pPr>
        <w:pStyle w:val="4"/>
        <w:numPr>
          <w:ilvl w:val="1"/>
          <w:numId w:val="27"/>
        </w:numPr>
        <w:spacing w:after="80"/>
        <w:rPr>
          <w:rFonts w:hint="default" w:ascii="Huawei Sans" w:hAnsi="Huawei Sans" w:eastAsia="方正兰亭黑简体"/>
        </w:rPr>
      </w:pPr>
      <w:bookmarkStart w:id="28" w:name="_Toc151363134"/>
      <w:bookmarkStart w:id="29" w:name="_Toc20948"/>
      <w:r>
        <w:rPr>
          <w:rFonts w:ascii="Huawei Sans" w:hAnsi="Huawei Sans" w:eastAsia="方正兰亭黑简体"/>
        </w:rPr>
        <w:t>实验</w:t>
      </w:r>
      <w:bookmarkEnd w:id="26"/>
      <w:r>
        <w:rPr>
          <w:rFonts w:ascii="Huawei Sans" w:hAnsi="Huawei Sans" w:eastAsia="方正兰亭黑简体"/>
        </w:rPr>
        <w:t>任务</w:t>
      </w:r>
      <w:bookmarkEnd w:id="28"/>
      <w:bookmarkEnd w:id="29"/>
    </w:p>
    <w:p w14:paraId="5E24AE90">
      <w:pPr>
        <w:pStyle w:val="5"/>
        <w:numPr>
          <w:ilvl w:val="2"/>
          <w:numId w:val="27"/>
        </w:numPr>
        <w:spacing w:after="80"/>
        <w:rPr>
          <w:rFonts w:hint="default" w:ascii="Huawei Sans" w:hAnsi="Huawei Sans" w:eastAsia="方正兰亭黑简体"/>
          <w:lang w:val="en-US"/>
        </w:rPr>
      </w:pPr>
      <w:bookmarkStart w:id="30" w:name="_Toc151363135"/>
      <w:bookmarkStart w:id="31" w:name="_Toc2397"/>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w:t>
      </w:r>
      <w:bookmarkEnd w:id="31"/>
    </w:p>
    <w:p w14:paraId="1DE841E6">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光照传感器的</w:t>
      </w:r>
      <w:r>
        <w:rPr>
          <w:rFonts w:hint="eastAsia" w:ascii="Huawei Sans" w:hAnsi="Huawei Sans" w:eastAsia="方正兰亭黑简体"/>
          <w:lang w:val="en-US" w:eastAsia="zh-CN"/>
        </w:rPr>
        <w:t>引脚，原理图如下，详情请看项目附件中的原理图。</w:t>
      </w:r>
    </w:p>
    <w:p w14:paraId="64F3CA28">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5285740" cy="3201035"/>
            <wp:effectExtent l="0" t="0" r="2540" b="1460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6"/>
                    <a:stretch>
                      <a:fillRect/>
                    </a:stretch>
                  </pic:blipFill>
                  <pic:spPr>
                    <a:xfrm>
                      <a:off x="0" y="0"/>
                      <a:ext cx="5285740" cy="3201035"/>
                    </a:xfrm>
                    <a:prstGeom prst="rect">
                      <a:avLst/>
                    </a:prstGeom>
                    <a:noFill/>
                    <a:ln>
                      <a:noFill/>
                    </a:ln>
                  </pic:spPr>
                </pic:pic>
              </a:graphicData>
            </a:graphic>
          </wp:inline>
        </w:drawing>
      </w:r>
    </w:p>
    <w:p w14:paraId="66E4B7F0">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6112510" cy="4119245"/>
                    </a:xfrm>
                    <a:prstGeom prst="rect">
                      <a:avLst/>
                    </a:prstGeom>
                    <a:noFill/>
                    <a:ln>
                      <a:noFill/>
                    </a:ln>
                  </pic:spPr>
                </pic:pic>
              </a:graphicData>
            </a:graphic>
          </wp:inline>
        </w:drawing>
      </w:r>
    </w:p>
    <w:p w14:paraId="616A0B15">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USART框图</w:t>
      </w:r>
      <w:r>
        <w:rPr>
          <w:rFonts w:hint="eastAsia" w:ascii="Huawei Sans" w:hAnsi="Huawei Sans" w:eastAsia="方正兰亭黑简体"/>
          <w:lang w:val="en-US" w:eastAsia="zh-CN"/>
        </w:rPr>
        <w:t>(文件位于：/附件/at32资料/RM_AT32F403_CH_V2.04_用户手册.pdf)。</w:t>
      </w:r>
    </w:p>
    <w:p w14:paraId="78B3EFE8">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6118225" cy="4850765"/>
            <wp:effectExtent l="0" t="0" r="8255" b="1079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6118225" cy="4850765"/>
                    </a:xfrm>
                    <a:prstGeom prst="rect">
                      <a:avLst/>
                    </a:prstGeom>
                    <a:noFill/>
                    <a:ln>
                      <a:noFill/>
                    </a:ln>
                  </pic:spPr>
                </pic:pic>
              </a:graphicData>
            </a:graphic>
          </wp:inline>
        </w:drawing>
      </w:r>
    </w:p>
    <w:p w14:paraId="7C913B12">
      <w:pPr>
        <w:pStyle w:val="5"/>
        <w:numPr>
          <w:ilvl w:val="2"/>
          <w:numId w:val="27"/>
        </w:numPr>
        <w:spacing w:after="80"/>
        <w:rPr>
          <w:rFonts w:hint="default" w:ascii="Huawei Sans" w:hAnsi="Huawei Sans" w:eastAsia="方正兰亭黑简体"/>
        </w:rPr>
      </w:pPr>
      <w:bookmarkStart w:id="32" w:name="_Toc3383"/>
      <w:r>
        <w:rPr>
          <w:rFonts w:ascii="Huawei Sans" w:hAnsi="Huawei Sans" w:eastAsia="方正兰亭黑简体"/>
        </w:rPr>
        <w:t xml:space="preserve">任务二 </w:t>
      </w:r>
      <w:r>
        <w:rPr>
          <w:rFonts w:hint="eastAsia" w:ascii="Huawei Sans" w:hAnsi="Huawei Sans" w:eastAsia="方正兰亭黑简体"/>
          <w:lang w:val="en-US" w:eastAsia="zh-CN"/>
        </w:rPr>
        <w:t>编写UART代码</w:t>
      </w:r>
      <w:bookmarkEnd w:id="32"/>
    </w:p>
    <w:p w14:paraId="3AF9AF27">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中创建uart7_gps.h文件，编写代码如下：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504D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7147B29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_UART7_GPS_H_</w:t>
            </w:r>
          </w:p>
          <w:p w14:paraId="653AED1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_UART7_GPS_H_</w:t>
            </w:r>
          </w:p>
          <w:p w14:paraId="3C48701E">
            <w:pPr>
              <w:widowControl w:val="0"/>
              <w:numPr>
                <w:ilvl w:val="0"/>
                <w:numId w:val="0"/>
              </w:numPr>
              <w:jc w:val="both"/>
              <w:rPr>
                <w:rFonts w:hint="default" w:ascii="Huawei Sans" w:hAnsi="Huawei Sans" w:eastAsia="方正兰亭黑简体"/>
                <w:vertAlign w:val="baseline"/>
                <w:lang w:val="en-US" w:eastAsia="zh-CN"/>
              </w:rPr>
            </w:pPr>
          </w:p>
          <w:p w14:paraId="6B95677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14:paraId="70B89C9E">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14:paraId="7132A92D">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14:paraId="58482236">
            <w:pPr>
              <w:widowControl w:val="0"/>
              <w:numPr>
                <w:ilvl w:val="0"/>
                <w:numId w:val="0"/>
              </w:numPr>
              <w:jc w:val="both"/>
              <w:rPr>
                <w:rFonts w:hint="default" w:ascii="Huawei Sans" w:hAnsi="Huawei Sans" w:eastAsia="方正兰亭黑简体"/>
                <w:vertAlign w:val="baseline"/>
                <w:lang w:val="en-US" w:eastAsia="zh-CN"/>
              </w:rPr>
            </w:pPr>
          </w:p>
          <w:p w14:paraId="6CF4C54F">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14:paraId="7D4D9D3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14:paraId="607FE5B7">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14:paraId="67FC2E9D">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14:paraId="2B77AE48">
            <w:pPr>
              <w:widowControl w:val="0"/>
              <w:numPr>
                <w:ilvl w:val="0"/>
                <w:numId w:val="0"/>
              </w:numPr>
              <w:jc w:val="both"/>
              <w:rPr>
                <w:rFonts w:hint="default" w:ascii="Huawei Sans" w:hAnsi="Huawei Sans" w:eastAsia="方正兰亭黑简体"/>
                <w:vertAlign w:val="baseline"/>
                <w:lang w:val="en-US" w:eastAsia="zh-CN"/>
              </w:rPr>
            </w:pPr>
          </w:p>
          <w:p w14:paraId="44FBEBE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recv_view 0 //回显接收的数据</w:t>
            </w:r>
          </w:p>
          <w:p w14:paraId="5D154D13">
            <w:pPr>
              <w:widowControl w:val="0"/>
              <w:numPr>
                <w:ilvl w:val="0"/>
                <w:numId w:val="0"/>
              </w:numPr>
              <w:jc w:val="both"/>
              <w:rPr>
                <w:rFonts w:hint="default" w:ascii="Huawei Sans" w:hAnsi="Huawei Sans" w:eastAsia="方正兰亭黑简体"/>
                <w:vertAlign w:val="baseline"/>
                <w:lang w:val="en-US" w:eastAsia="zh-CN"/>
              </w:rPr>
            </w:pPr>
          </w:p>
          <w:p w14:paraId="32DDAFA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//定义数组长度</w:t>
            </w:r>
          </w:p>
          <w:p w14:paraId="6A45F1CD">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GPS_Buffer_Length 80</w:t>
            </w:r>
          </w:p>
          <w:p w14:paraId="41D179C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UTCTime_Length 11</w:t>
            </w:r>
          </w:p>
          <w:p w14:paraId="2542BCAC">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latitude_Length 11</w:t>
            </w:r>
          </w:p>
          <w:p w14:paraId="1D305C1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N_S_Length 2</w:t>
            </w:r>
          </w:p>
          <w:p w14:paraId="4478B37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longitude_Length 12</w:t>
            </w:r>
          </w:p>
          <w:p w14:paraId="74CC4F8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#define E_W_Length 2 </w:t>
            </w:r>
          </w:p>
          <w:p w14:paraId="43BEE078">
            <w:pPr>
              <w:widowControl w:val="0"/>
              <w:numPr>
                <w:ilvl w:val="0"/>
                <w:numId w:val="0"/>
              </w:numPr>
              <w:jc w:val="both"/>
              <w:rPr>
                <w:rFonts w:hint="default" w:ascii="Huawei Sans" w:hAnsi="Huawei Sans" w:eastAsia="方正兰亭黑简体"/>
                <w:vertAlign w:val="baseline"/>
                <w:lang w:val="en-US" w:eastAsia="zh-CN"/>
              </w:rPr>
            </w:pPr>
          </w:p>
          <w:p w14:paraId="061A025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typedef struct SaveData </w:t>
            </w:r>
          </w:p>
          <w:p w14:paraId="21BA3985">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61BC8583">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GPS_Buffer[GPS_Buffer_Length];</w:t>
            </w:r>
          </w:p>
          <w:p w14:paraId="084FEB35">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isGetData;                //是否获取到GPS数据</w:t>
            </w:r>
          </w:p>
          <w:p w14:paraId="003F0115">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isParseData;        //是否解析完成</w:t>
            </w:r>
          </w:p>
          <w:p w14:paraId="6F6A1397">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UTCTime[UTCTime_Length];                //UTC时间</w:t>
            </w:r>
          </w:p>
          <w:p w14:paraId="5424FCB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latitude[latitude_Length];                //纬度</w:t>
            </w:r>
          </w:p>
          <w:p w14:paraId="7D06C38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N_S[N_S_Length];                //N/S</w:t>
            </w:r>
          </w:p>
          <w:p w14:paraId="19B5419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longitude[longitude_Length];                //经度</w:t>
            </w:r>
          </w:p>
          <w:p w14:paraId="0F62E46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E_W[E_W_Length];                //E/W</w:t>
            </w:r>
          </w:p>
          <w:p w14:paraId="3523874C">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char isUsefull;                //定位信息是否有效</w:t>
            </w:r>
          </w:p>
          <w:p w14:paraId="7D043EA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_SaveData;</w:t>
            </w:r>
          </w:p>
          <w:p w14:paraId="595785CC">
            <w:pPr>
              <w:widowControl w:val="0"/>
              <w:numPr>
                <w:ilvl w:val="0"/>
                <w:numId w:val="0"/>
              </w:numPr>
              <w:jc w:val="both"/>
              <w:rPr>
                <w:rFonts w:hint="default" w:ascii="Huawei Sans" w:hAnsi="Huawei Sans" w:eastAsia="方正兰亭黑简体"/>
                <w:vertAlign w:val="baseline"/>
                <w:lang w:val="en-US" w:eastAsia="zh-CN"/>
              </w:rPr>
            </w:pPr>
          </w:p>
          <w:p w14:paraId="52367DB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extern _SaveData Save_Data;</w:t>
            </w:r>
          </w:p>
          <w:p w14:paraId="0251148D">
            <w:pPr>
              <w:widowControl w:val="0"/>
              <w:numPr>
                <w:ilvl w:val="0"/>
                <w:numId w:val="0"/>
              </w:numPr>
              <w:jc w:val="both"/>
              <w:rPr>
                <w:rFonts w:hint="default" w:ascii="Huawei Sans" w:hAnsi="Huawei Sans" w:eastAsia="方正兰亭黑简体"/>
                <w:vertAlign w:val="baseline"/>
                <w:lang w:val="en-US" w:eastAsia="zh-CN"/>
              </w:rPr>
            </w:pPr>
          </w:p>
          <w:p w14:paraId="7F6C5C1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//uart7初始化</w:t>
            </w:r>
          </w:p>
          <w:p w14:paraId="6376163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uart7_init(uint32_t bound);</w:t>
            </w:r>
          </w:p>
          <w:p w14:paraId="21CA2B23">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发送1个byte数据</w:t>
            </w:r>
          </w:p>
          <w:p w14:paraId="74C8FA7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USART7_send_byte(uint8_t byte);</w:t>
            </w:r>
          </w:p>
          <w:p w14:paraId="2C9C1495">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发送多个byte数据</w:t>
            </w:r>
          </w:p>
          <w:p w14:paraId="5111957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USART7_send_data(uint8_t* data, uint32_t len);</w:t>
            </w:r>
          </w:p>
          <w:p w14:paraId="1141A7DD">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//发送字符串</w:t>
            </w:r>
          </w:p>
          <w:p w14:paraId="3FA1AB5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USART7_send_string(uint8_t* data);</w:t>
            </w:r>
          </w:p>
          <w:p w14:paraId="2F72FB9C">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//清空串口接收的数据</w:t>
            </w:r>
          </w:p>
          <w:p w14:paraId="40A862C2">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CLR_Buf(void);</w:t>
            </w:r>
          </w:p>
          <w:p w14:paraId="5D67B37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//识别串口命令</w:t>
            </w:r>
          </w:p>
          <w:p w14:paraId="1834EEA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Hand(char *a);</w:t>
            </w:r>
          </w:p>
          <w:p w14:paraId="6E9734C2">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//清空结构体数据</w:t>
            </w:r>
          </w:p>
          <w:p w14:paraId="7D50932D">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clrStruct(void);</w:t>
            </w:r>
          </w:p>
          <w:p w14:paraId="361586F6">
            <w:pPr>
              <w:widowControl w:val="0"/>
              <w:numPr>
                <w:ilvl w:val="0"/>
                <w:numId w:val="0"/>
              </w:numPr>
              <w:jc w:val="both"/>
              <w:rPr>
                <w:rFonts w:hint="default" w:ascii="Huawei Sans" w:hAnsi="Huawei Sans" w:eastAsia="方正兰亭黑简体"/>
                <w:vertAlign w:val="baseline"/>
                <w:lang w:val="en-US" w:eastAsia="zh-CN"/>
              </w:rPr>
            </w:pPr>
          </w:p>
          <w:p w14:paraId="1F4EFA88">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tc>
      </w:tr>
    </w:tbl>
    <w:p w14:paraId="48EB998F">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中创建uart7_gps.c文件来实现头文件中的初始化函数，首先要进行引脚的GPIO初始化，然后就是UART的初始化，编写代码如下：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30FD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3F0D395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uart7_init(uint32_t bound)</w:t>
            </w:r>
          </w:p>
          <w:p w14:paraId="5922809E">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25BE74F3">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gpio_init_type gpio_init_struct;</w:t>
            </w:r>
          </w:p>
          <w:p w14:paraId="7CDEC31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/*Enable the UART7 Clock*/</w:t>
            </w:r>
          </w:p>
          <w:p w14:paraId="3FCA9D59">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crm_periph_clock_enable(CRM_GPIOE_PERIPH_CLOCK, TRUE); // 开启GPIOE的时钟</w:t>
            </w:r>
          </w:p>
          <w:p w14:paraId="011C5C51">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crm_periph_clock_enable(CRM_UART7_PERIPH_CLOCK, TRUE); // 开启UART7的时钟</w:t>
            </w:r>
          </w:p>
          <w:p w14:paraId="22DEDFA8">
            <w:pPr>
              <w:widowControl w:val="0"/>
              <w:numPr>
                <w:ilvl w:val="0"/>
                <w:numId w:val="0"/>
              </w:numPr>
              <w:jc w:val="both"/>
              <w:rPr>
                <w:rFonts w:hint="default" w:ascii="Huawei Sans" w:hAnsi="Huawei Sans" w:eastAsia="方正兰亭黑简体"/>
                <w:vertAlign w:val="baseline"/>
                <w:lang w:val="en-US" w:eastAsia="zh-CN"/>
              </w:rPr>
            </w:pPr>
          </w:p>
          <w:p w14:paraId="2B9E25AF">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gpio_default_para_init(&amp;gpio_init_struct);</w:t>
            </w:r>
          </w:p>
          <w:p w14:paraId="14D73087">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Configure the UART7 TX pin */</w:t>
            </w:r>
          </w:p>
          <w:p w14:paraId="44E2533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gpio_init_struct.gpio_drive_strength = GPIO_DRIVE_STRENGTH_STRONGER; // 较大电流推动/吸入能力</w:t>
            </w:r>
          </w:p>
          <w:p w14:paraId="1DD43AF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gpio_init_struct.gpio_out_type = GPIO_OUTPUT_PUSH_PULL;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推挽输出</w:t>
            </w:r>
          </w:p>
          <w:p w14:paraId="227EBBC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gpio_init_struct.gpio_mode = GPIO_MODE_MUX;</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复用</w:t>
            </w:r>
          </w:p>
          <w:p w14:paraId="0243F12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gpio_init_struct.gpio_pins = GPIO_PINS_8;</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PE8</w:t>
            </w:r>
          </w:p>
          <w:p w14:paraId="792709F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gpio_init_struct.gpio_pull = GPIO_PULL_NONE;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无上下拉</w:t>
            </w:r>
          </w:p>
          <w:p w14:paraId="41273D99">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gpio_init(GPIOE, &amp;gpio_init_struct);</w:t>
            </w:r>
          </w:p>
          <w:p w14:paraId="532D04D6">
            <w:pPr>
              <w:widowControl w:val="0"/>
              <w:numPr>
                <w:ilvl w:val="0"/>
                <w:numId w:val="0"/>
              </w:numPr>
              <w:jc w:val="both"/>
              <w:rPr>
                <w:rFonts w:hint="default" w:ascii="Huawei Sans" w:hAnsi="Huawei Sans" w:eastAsia="方正兰亭黑简体"/>
                <w:vertAlign w:val="baseline"/>
                <w:lang w:val="en-US" w:eastAsia="zh-CN"/>
              </w:rPr>
            </w:pPr>
          </w:p>
          <w:p w14:paraId="57F79EB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Configure the UART7 RX pin */</w:t>
            </w:r>
          </w:p>
          <w:p w14:paraId="07EE8BD9">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gpio_init_struct.gpio_drive_strength = GPIO_DRIVE_STRENGTH_STRONGER; // 较大电流推动/吸入能力</w:t>
            </w:r>
          </w:p>
          <w:p w14:paraId="439ADE0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gpio_init_struct.gpio_out_type = GPIO_OUTPUT_PUSH_PULL;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推挽输出</w:t>
            </w:r>
          </w:p>
          <w:p w14:paraId="79F1A7D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gpio_init_struct.gpio_mode = GPIO_MODE_INPUT;</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输入模式</w:t>
            </w:r>
          </w:p>
          <w:p w14:paraId="586D081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gpio_init_struct.gpio_pins = GPIO_PINS_7;</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PE7</w:t>
            </w:r>
          </w:p>
          <w:p w14:paraId="7DDBD869">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gpio_init_struct.gpio_pull = GPIO_PULL_UP;</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上拉</w:t>
            </w:r>
          </w:p>
          <w:p w14:paraId="64B61CC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gpio_init(GPIOE, &amp;gpio_init_struct);</w:t>
            </w:r>
          </w:p>
          <w:p w14:paraId="7881A6EA">
            <w:pPr>
              <w:widowControl w:val="0"/>
              <w:numPr>
                <w:ilvl w:val="0"/>
                <w:numId w:val="0"/>
              </w:numPr>
              <w:jc w:val="both"/>
              <w:rPr>
                <w:rFonts w:hint="default" w:ascii="Huawei Sans" w:hAnsi="Huawei Sans" w:eastAsia="方正兰亭黑简体"/>
                <w:vertAlign w:val="baseline"/>
                <w:lang w:val="en-US" w:eastAsia="zh-CN"/>
              </w:rPr>
            </w:pPr>
          </w:p>
          <w:p w14:paraId="4E07E232">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nvic_irq_enable(UART7_IRQn, 0, 6); // 使能串口7中断，优先级0，次优先级6</w:t>
            </w:r>
          </w:p>
          <w:p w14:paraId="28F44EDD">
            <w:pPr>
              <w:widowControl w:val="0"/>
              <w:numPr>
                <w:ilvl w:val="0"/>
                <w:numId w:val="0"/>
              </w:numPr>
              <w:jc w:val="both"/>
              <w:rPr>
                <w:rFonts w:hint="default" w:ascii="Huawei Sans" w:hAnsi="Huawei Sans" w:eastAsia="方正兰亭黑简体"/>
                <w:vertAlign w:val="baseline"/>
                <w:lang w:val="en-US" w:eastAsia="zh-CN"/>
              </w:rPr>
            </w:pPr>
          </w:p>
          <w:p w14:paraId="682FB25B">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/*Configure UART param*/</w:t>
            </w:r>
          </w:p>
          <w:p w14:paraId="7A81F839">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usart_init(UART7, bound, USART_DATA_8BITS, USART_STOP_1_BIT);</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波特率，8数据位，1停止位</w:t>
            </w:r>
          </w:p>
          <w:p w14:paraId="5E885292">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usart_hardware_flow_control_set(UART7, USART_HARDWARE_FLOW_NONE); // 无硬件流操作</w:t>
            </w:r>
          </w:p>
          <w:p w14:paraId="36668B03">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usart_parity_selection_config(UART7, USART_PARITY_NONE);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无校验</w:t>
            </w:r>
          </w:p>
          <w:p w14:paraId="0C8B0CAA">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usart_transmitter_enable(UART7,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使能发送</w:t>
            </w:r>
          </w:p>
          <w:p w14:paraId="5161C36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usart_receiver_enable(UART7,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使能接收</w:t>
            </w:r>
          </w:p>
          <w:p w14:paraId="6F4D6813">
            <w:pPr>
              <w:widowControl w:val="0"/>
              <w:numPr>
                <w:ilvl w:val="0"/>
                <w:numId w:val="0"/>
              </w:numPr>
              <w:jc w:val="both"/>
              <w:rPr>
                <w:rFonts w:hint="default" w:ascii="Huawei Sans" w:hAnsi="Huawei Sans" w:eastAsia="方正兰亭黑简体"/>
                <w:vertAlign w:val="baseline"/>
                <w:lang w:val="en-US" w:eastAsia="zh-CN"/>
              </w:rPr>
            </w:pPr>
          </w:p>
          <w:p w14:paraId="6A0921B6">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usart_interrupt_enable(UART7, USART_RDBF_INT, TRUE); // 使能串口接收中断</w:t>
            </w:r>
          </w:p>
          <w:p w14:paraId="71D95FE0">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usart_interrupt_enable(UART7, USART_IDLE_INT, TRUE); // 使能串口空闲中断</w:t>
            </w:r>
          </w:p>
          <w:p w14:paraId="4FD212E7">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usart_enable(UART7, TRUE);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使能串口</w:t>
            </w:r>
          </w:p>
          <w:p w14:paraId="6E922894">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14:paraId="322025A8">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uart7_gps.c文件来实现UART的中断函数，通过中断来实现UART的不定长数据接收，对接收的数据进行过滤来获取正确的数据帧，编写代码如下：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722A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34A3F46A">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//串口7的中断函数</w:t>
            </w:r>
          </w:p>
          <w:p w14:paraId="26E5E85C">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#define GPSRX_LEN_MAX 255</w:t>
            </w:r>
          </w:p>
          <w:p w14:paraId="3E810A5D">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unsigned char GPSRX_BUFF[GPSRX_LEN_MAX];</w:t>
            </w:r>
          </w:p>
          <w:p w14:paraId="3E8DFF93">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unsigned char GPSRX_LEN = 0;</w:t>
            </w:r>
          </w:p>
          <w:p w14:paraId="544E6E69">
            <w:pPr>
              <w:pStyle w:val="294"/>
              <w:numPr>
                <w:ilvl w:val="0"/>
                <w:numId w:val="0"/>
              </w:numPr>
              <w:bidi w:val="0"/>
              <w:jc w:val="both"/>
              <w:rPr>
                <w:rFonts w:hint="default" w:ascii="Huawei Sans" w:hAnsi="Huawei Sans"/>
                <w:vertAlign w:val="baseline"/>
                <w:lang w:val="en-US" w:eastAsia="zh-CN"/>
              </w:rPr>
            </w:pPr>
          </w:p>
          <w:p w14:paraId="3BAFE24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UART7_IRQHandler(void)</w:t>
            </w:r>
          </w:p>
          <w:p w14:paraId="185B213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1556070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uint8_t Res;</w:t>
            </w:r>
          </w:p>
          <w:p w14:paraId="36207B8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(usart_flag_get(UART7, USART_RDBF_FLAG) != RESET)</w:t>
            </w:r>
          </w:p>
          <w:p w14:paraId="5DB3AC0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79FC82B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usart_flag_clear(UART7, USART_RDBF_FLAG);</w:t>
            </w:r>
          </w:p>
          <w:p w14:paraId="712515C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获取寄存器里的数据</w:t>
            </w:r>
          </w:p>
          <w:p w14:paraId="1DF1FE8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Res = usart_data_receive(UART7);</w:t>
            </w:r>
          </w:p>
          <w:p w14:paraId="03F9061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缓存到buffer中</w:t>
            </w:r>
          </w:p>
          <w:p w14:paraId="2CA0960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g_rx_buffer[g_rx_cnt++] = data;</w:t>
            </w:r>
          </w:p>
          <w:p w14:paraId="383FEDB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避免缓冲区溢出 (可选)</w:t>
            </w:r>
          </w:p>
          <w:p w14:paraId="1ADB3776">
            <w:pPr>
              <w:pStyle w:val="294"/>
              <w:numPr>
                <w:ilvl w:val="0"/>
                <w:numId w:val="0"/>
              </w:numPr>
              <w:bidi w:val="0"/>
              <w:jc w:val="both"/>
              <w:rPr>
                <w:rFonts w:hint="default" w:ascii="Huawei Sans" w:hAnsi="Huawei Sans" w:eastAsia="方正兰亭黑简体"/>
                <w:vertAlign w:val="baseline"/>
                <w:lang w:val="en-US" w:eastAsia="zh-CN"/>
              </w:rPr>
            </w:pPr>
          </w:p>
          <w:p w14:paraId="52C074D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(Res == '$')</w:t>
            </w:r>
          </w:p>
          <w:p w14:paraId="3BC5000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0;</w:t>
            </w:r>
          </w:p>
          <w:p w14:paraId="6B98AD5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GPSRX_BUFF[GPSRX_LEN++] = Res;</w:t>
            </w:r>
          </w:p>
          <w:p w14:paraId="29FE12E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if (g_rx_cnt &gt;= RX_BUFFER_LEN)</w:t>
            </w:r>
          </w:p>
          <w:p w14:paraId="7804EA6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g_rx_cnt = 0;</w:t>
            </w:r>
          </w:p>
          <w:p w14:paraId="631DCA7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(GPSRX_BUFF[0] == '$' &amp;&amp; GPSRX_BUFF[4] == 'M' &amp;&amp; GPSRX_BUFF[5] == 'C') // 确定是否收到"GPRMC/GNRMC"这一帧数据</w:t>
            </w:r>
          </w:p>
          <w:p w14:paraId="539495E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392FCC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(Res == '\n')</w:t>
            </w:r>
          </w:p>
          <w:p w14:paraId="50A4BCA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73E8521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memset(Save_Data.GPS_Buffer, 0, GPS_Buffer_Length);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 清空</w:t>
            </w:r>
          </w:p>
          <w:p w14:paraId="639206B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memcpy(Save_Data.GPS_Buffer, GPSRX_BUFF, GPSRX_LEN); // 保存数据</w:t>
            </w:r>
          </w:p>
          <w:p w14:paraId="3748C10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Save_Data.isGetData = 1;</w:t>
            </w:r>
          </w:p>
          <w:p w14:paraId="5DCA28A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0;</w:t>
            </w:r>
          </w:p>
          <w:p w14:paraId="3CC42B3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memset(GPSRX_BUFF, 0, GPSRX_LEN_MAX); // 清空</w:t>
            </w:r>
          </w:p>
          <w:p w14:paraId="1ADCBA9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BD9BCB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6598700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(GPSRX_LEN &gt;= GPSRX_LEN_MAX)</w:t>
            </w:r>
          </w:p>
          <w:p w14:paraId="497A321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C583B6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GPSRX_LEN = GPSRX_LEN_MAX;</w:t>
            </w:r>
          </w:p>
          <w:p w14:paraId="779A9E1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75F220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 (recv_view == 1)</w:t>
            </w:r>
          </w:p>
          <w:p w14:paraId="166BE6A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usart_data_transmit(UART7, data);</w:t>
            </w:r>
          </w:p>
          <w:p w14:paraId="22CFE247">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p w14:paraId="3C284B8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6949C17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14:paraId="6B8D6941">
      <w:pPr>
        <w:ind w:left="0" w:leftChars="0" w:firstLine="0" w:firstLineChars="0"/>
        <w:rPr>
          <w:rFonts w:hint="default"/>
          <w:lang w:val="en-US" w:eastAsia="zh-CN"/>
        </w:rPr>
      </w:pPr>
    </w:p>
    <w:p w14:paraId="51247A9C">
      <w:pPr>
        <w:pStyle w:val="5"/>
        <w:numPr>
          <w:ilvl w:val="2"/>
          <w:numId w:val="27"/>
        </w:numPr>
        <w:spacing w:after="80"/>
        <w:rPr>
          <w:rFonts w:hint="default" w:ascii="Huawei Sans" w:hAnsi="Huawei Sans" w:eastAsia="方正兰亭黑简体"/>
          <w:lang w:val="en-US" w:eastAsia="zh-CN"/>
        </w:rPr>
      </w:pPr>
      <w:bookmarkStart w:id="33" w:name="_Toc4406"/>
      <w:r>
        <w:rPr>
          <w:rFonts w:hint="eastAsia" w:ascii="Huawei Sans" w:hAnsi="Huawei Sans" w:eastAsia="方正兰亭黑简体"/>
          <w:lang w:val="en-US" w:eastAsia="zh-CN"/>
        </w:rPr>
        <w:t>任务三 编写GPS传感器代码</w:t>
      </w:r>
      <w:bookmarkEnd w:id="33"/>
    </w:p>
    <w:p w14:paraId="144F8701">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uart7_gps.c文件来实现GPS传感器的相关功能函数，通过编写的函数来识别命令、清空数据结构体数据、错误日志的打印。编写代码如下：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009B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14:paraId="06A7E00D">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//在GPS数据中，识别是否有想要的串口命令</w:t>
            </w:r>
          </w:p>
          <w:p w14:paraId="3D4B639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uint8_t Hand(char *a)                   </w:t>
            </w:r>
          </w:p>
          <w:p w14:paraId="7177D1A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14:paraId="26335E3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if(strstr((const char*)GPSRX_BUFF,a)!=NULL)</w:t>
            </w:r>
          </w:p>
          <w:p w14:paraId="2FF1927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14:paraId="29E6090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14:paraId="23C10C8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14:paraId="52938DD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7F821D0F">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//清除串口接收的数据</w:t>
            </w:r>
          </w:p>
          <w:p w14:paraId="319F865C">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void CLR_Buf(void)                           </w:t>
            </w:r>
          </w:p>
          <w:p w14:paraId="061EFA3E">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6B3ADAC6">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memset(GPSRX_BUFF, 0, GPSRX_LEN_MAX);      //清空</w:t>
            </w:r>
          </w:p>
          <w:p w14:paraId="0D1873F8">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GPSRX_LEN = 0;                    </w:t>
            </w:r>
          </w:p>
          <w:p w14:paraId="668295CE">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22190151">
            <w:pPr>
              <w:pStyle w:val="294"/>
              <w:numPr>
                <w:ilvl w:val="0"/>
                <w:numId w:val="0"/>
              </w:numPr>
              <w:bidi w:val="0"/>
              <w:jc w:val="both"/>
              <w:rPr>
                <w:rFonts w:hint="eastAsia" w:ascii="Huawei Sans" w:hAnsi="Huawei Sans"/>
                <w:vertAlign w:val="baseline"/>
                <w:lang w:val="en-US" w:eastAsia="zh-CN"/>
              </w:rPr>
            </w:pPr>
            <w:r>
              <w:rPr>
                <w:rFonts w:hint="eastAsia" w:ascii="Huawei Sans" w:hAnsi="Huawei Sans"/>
                <w:vertAlign w:val="baseline"/>
                <w:lang w:val="en-US" w:eastAsia="zh-CN"/>
              </w:rPr>
              <w:t>//清除GPS结构体数据</w:t>
            </w:r>
          </w:p>
          <w:p w14:paraId="7CBDE7A6">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clrStruct(void)</w:t>
            </w:r>
          </w:p>
          <w:p w14:paraId="0A320DE9">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4FD90AC3">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Save_Data.isGetData = 0;</w:t>
            </w:r>
          </w:p>
          <w:p w14:paraId="52A01A19">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Save_Data.isParseData = 0;</w:t>
            </w:r>
          </w:p>
          <w:p w14:paraId="332526A4">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Save_Data.isUsefull = 0;</w:t>
            </w:r>
          </w:p>
          <w:p w14:paraId="58E35E19">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memset(Save_Data.GPS_Buffer, 0, GPS_Buffer_Length);      //清空</w:t>
            </w:r>
          </w:p>
          <w:p w14:paraId="790F4F43">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memset(Save_Data.UTCTime,    0, UTCTime_Length);</w:t>
            </w:r>
          </w:p>
          <w:p w14:paraId="4DF9737A">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memset(Save_Data.latitude,   0, latitude_Length);</w:t>
            </w:r>
          </w:p>
          <w:p w14:paraId="0F474429">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memset(Save_Data.N_S,        0, N_S_Length);</w:t>
            </w:r>
          </w:p>
          <w:p w14:paraId="5F68E966">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memset(Save_Data.longitude,  0, longitude_Length);</w:t>
            </w:r>
          </w:p>
          <w:p w14:paraId="5C83C816">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memset(Save_Data.E_W,        0, E_W_Length);</w:t>
            </w:r>
          </w:p>
          <w:p w14:paraId="69748F79">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 xml:space="preserve">        </w:t>
            </w:r>
          </w:p>
          <w:p w14:paraId="182FCCFF">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4D3D8C56">
            <w:pPr>
              <w:pStyle w:val="294"/>
              <w:numPr>
                <w:ilvl w:val="0"/>
                <w:numId w:val="0"/>
              </w:numPr>
              <w:bidi w:val="0"/>
              <w:jc w:val="both"/>
              <w:rPr>
                <w:rFonts w:hint="default" w:ascii="Huawei Sans" w:hAnsi="Huawei Sans"/>
                <w:vertAlign w:val="baseline"/>
                <w:lang w:val="en-US" w:eastAsia="zh-CN"/>
              </w:rPr>
            </w:pPr>
            <w:r>
              <w:rPr>
                <w:rFonts w:hint="eastAsia" w:ascii="Huawei Sans" w:hAnsi="Huawei Sans"/>
                <w:vertAlign w:val="baseline"/>
                <w:lang w:val="en-US" w:eastAsia="zh-CN"/>
              </w:rPr>
              <w:t>//错误日志打印</w:t>
            </w:r>
          </w:p>
          <w:p w14:paraId="093F8B1D">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void errorLog(int num)</w:t>
            </w:r>
          </w:p>
          <w:p w14:paraId="62735072">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41CFDFEE">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while (1)</w:t>
            </w:r>
          </w:p>
          <w:p w14:paraId="63B83DC6">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t>
            </w:r>
          </w:p>
          <w:p w14:paraId="6973A8E0">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ab/>
            </w:r>
            <w:r>
              <w:rPr>
                <w:rFonts w:hint="default" w:ascii="Huawei Sans" w:hAnsi="Huawei Sans"/>
                <w:vertAlign w:val="baseline"/>
                <w:lang w:val="en-US" w:eastAsia="zh-CN"/>
              </w:rPr>
              <w:t>printf("GPS_ERROR:%d\r\n", num);</w:t>
            </w:r>
          </w:p>
          <w:p w14:paraId="7B1DE2FE">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ab/>
            </w:r>
            <w:r>
              <w:rPr>
                <w:rFonts w:hint="default" w:ascii="Huawei Sans" w:hAnsi="Huawei Sans"/>
                <w:vertAlign w:val="baseline"/>
                <w:lang w:val="en-US" w:eastAsia="zh-CN"/>
              </w:rPr>
              <w:t>}</w:t>
            </w:r>
          </w:p>
          <w:p w14:paraId="434E84F0">
            <w:pPr>
              <w:pStyle w:val="294"/>
              <w:numPr>
                <w:ilvl w:val="0"/>
                <w:numId w:val="0"/>
              </w:numPr>
              <w:bidi w:val="0"/>
              <w:jc w:val="both"/>
              <w:rPr>
                <w:rFonts w:hint="default" w:ascii="Huawei Sans" w:hAnsi="Huawei Sans"/>
                <w:vertAlign w:val="baseline"/>
                <w:lang w:val="en-US" w:eastAsia="zh-CN"/>
              </w:rPr>
            </w:pPr>
            <w:r>
              <w:rPr>
                <w:rFonts w:hint="default" w:ascii="Huawei Sans" w:hAnsi="Huawei Sans"/>
                <w:vertAlign w:val="baseline"/>
                <w:lang w:val="en-US" w:eastAsia="zh-CN"/>
              </w:rPr>
              <w:t>}</w:t>
            </w:r>
          </w:p>
          <w:p w14:paraId="0DC4B8DB">
            <w:pPr>
              <w:pStyle w:val="294"/>
              <w:numPr>
                <w:ilvl w:val="0"/>
                <w:numId w:val="0"/>
              </w:numPr>
              <w:bidi w:val="0"/>
              <w:jc w:val="both"/>
              <w:rPr>
                <w:rFonts w:hint="default" w:ascii="Huawei Sans" w:hAnsi="Huawei Sans"/>
                <w:vertAlign w:val="baseline"/>
                <w:lang w:val="en-US" w:eastAsia="zh-CN"/>
              </w:rPr>
            </w:pPr>
          </w:p>
        </w:tc>
      </w:tr>
    </w:tbl>
    <w:p w14:paraId="677B2CF0">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uart7_gps.c文件来实现GPS传感器的数据解析功能函数和打印函数，来解析串口收到的数据，然后将解析后的数据打印出来。编写代码如下：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1BDD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7B91E2DA">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解析GPS发送过来的数据</w:t>
            </w:r>
          </w:p>
          <w:p w14:paraId="4742C0E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parseGpsBuffer(void)</w:t>
            </w:r>
          </w:p>
          <w:p w14:paraId="0199570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30F6CB6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*subString;</w:t>
            </w:r>
          </w:p>
          <w:p w14:paraId="2CE3CC5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*subStringNext;</w:t>
            </w:r>
          </w:p>
          <w:p w14:paraId="7B1D12E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i = 0;</w:t>
            </w:r>
          </w:p>
          <w:p w14:paraId="483F456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(Save_Data.isGetData)</w:t>
            </w:r>
          </w:p>
          <w:p w14:paraId="72F5BAFA">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265C097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Save_Data.isGetData = 0;</w:t>
            </w:r>
          </w:p>
          <w:p w14:paraId="2828819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14:paraId="3541D4D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printf("%s\r\n", Save_Data.GPS_Buffer);</w:t>
            </w:r>
          </w:p>
          <w:p w14:paraId="39877502">
            <w:pPr>
              <w:pStyle w:val="294"/>
              <w:numPr>
                <w:ilvl w:val="0"/>
                <w:numId w:val="0"/>
              </w:numPr>
              <w:bidi w:val="0"/>
              <w:jc w:val="both"/>
              <w:rPr>
                <w:rFonts w:hint="default" w:ascii="Huawei Sans" w:hAnsi="Huawei Sans" w:eastAsia="方正兰亭黑简体"/>
                <w:vertAlign w:val="baseline"/>
                <w:lang w:val="en-US" w:eastAsia="zh-CN"/>
              </w:rPr>
            </w:pPr>
          </w:p>
          <w:p w14:paraId="2AB4EEA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for (i = 0; i &lt;= 6; i++)</w:t>
            </w:r>
          </w:p>
          <w:p w14:paraId="5F91347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1C86EB9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(i == 0)</w:t>
            </w:r>
          </w:p>
          <w:p w14:paraId="18FE2CD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29E4EFE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((subString = strstr(Save_Data.GPS_Buffer, ",")) == NULL)</w:t>
            </w:r>
          </w:p>
          <w:p w14:paraId="5D41272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errorLog(1); // 解析错误</w:t>
            </w:r>
          </w:p>
          <w:p w14:paraId="590D873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2E469CB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14:paraId="65A70B9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411A9D4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subString++;</w:t>
            </w:r>
          </w:p>
          <w:p w14:paraId="75818A0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((subStringNext = strstr(subString, ",")) != NULL)</w:t>
            </w:r>
          </w:p>
          <w:p w14:paraId="2EA3EBF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64138AA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char usefullBuffer[2];</w:t>
            </w:r>
          </w:p>
          <w:p w14:paraId="295009E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switch (i)</w:t>
            </w:r>
          </w:p>
          <w:p w14:paraId="5712224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1DEADEF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1:</w:t>
            </w:r>
          </w:p>
          <w:p w14:paraId="4E81868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memcpy(Save_Data.UTCTime, subString, subStringNext - subString);</w:t>
            </w:r>
          </w:p>
          <w:p w14:paraId="55B95C1A">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获取UTC时间</w:t>
            </w:r>
          </w:p>
          <w:p w14:paraId="24E8DCC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2:</w:t>
            </w:r>
          </w:p>
          <w:p w14:paraId="6E6FD86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memcpy(usefullBuffer, subString, subStringNext - subString);</w:t>
            </w:r>
          </w:p>
          <w:p w14:paraId="5D210F0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获取UTC时间</w:t>
            </w:r>
          </w:p>
          <w:p w14:paraId="0531681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3:</w:t>
            </w:r>
          </w:p>
          <w:p w14:paraId="5D7ADD6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memcpy(Save_Data.latitude, subString, subStringNext - subString);</w:t>
            </w:r>
          </w:p>
          <w:p w14:paraId="4916CB6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获取纬度信息</w:t>
            </w:r>
          </w:p>
          <w:p w14:paraId="178C13A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4:</w:t>
            </w:r>
          </w:p>
          <w:p w14:paraId="39F8752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memcpy(Save_Data.N_S, subString, subStringNext - subString);</w:t>
            </w:r>
          </w:p>
          <w:p w14:paraId="1F257C3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获取N/S</w:t>
            </w:r>
          </w:p>
          <w:p w14:paraId="697E5D1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5:</w:t>
            </w:r>
          </w:p>
          <w:p w14:paraId="32F2907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memcpy(Save_Data.longitude, subString, subStringNext - subString);</w:t>
            </w:r>
          </w:p>
          <w:p w14:paraId="42DCD9C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获取经度信息</w:t>
            </w:r>
          </w:p>
          <w:p w14:paraId="7C3B136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case 6:</w:t>
            </w:r>
          </w:p>
          <w:p w14:paraId="049F566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memcpy(Save_Data.E_W, subString, subStringNext - subString);</w:t>
            </w:r>
          </w:p>
          <w:p w14:paraId="403EEA1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 // 获取E/W</w:t>
            </w:r>
          </w:p>
          <w:p w14:paraId="61D08DA2">
            <w:pPr>
              <w:pStyle w:val="294"/>
              <w:numPr>
                <w:ilvl w:val="0"/>
                <w:numId w:val="0"/>
              </w:numPr>
              <w:bidi w:val="0"/>
              <w:jc w:val="both"/>
              <w:rPr>
                <w:rFonts w:hint="default" w:ascii="Huawei Sans" w:hAnsi="Huawei Sans" w:eastAsia="方正兰亭黑简体"/>
                <w:vertAlign w:val="baseline"/>
                <w:lang w:val="en-US" w:eastAsia="zh-CN"/>
              </w:rPr>
            </w:pPr>
          </w:p>
          <w:p w14:paraId="04268ED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default:</w:t>
            </w:r>
          </w:p>
          <w:p w14:paraId="2B9E35E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break;</w:t>
            </w:r>
          </w:p>
          <w:p w14:paraId="5C082E3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287E4FF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subString = subStringNext;</w:t>
            </w:r>
          </w:p>
          <w:p w14:paraId="415C12E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Save_Data.isParseData = 1;</w:t>
            </w:r>
          </w:p>
          <w:p w14:paraId="37527FD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(usefullBuffer[0] == 'A')</w:t>
            </w:r>
          </w:p>
          <w:p w14:paraId="3E1546F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1;</w:t>
            </w:r>
          </w:p>
          <w:p w14:paraId="530DC4E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 if (usefullBuffer[0] == 'V')</w:t>
            </w:r>
          </w:p>
          <w:p w14:paraId="3C58823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0;</w:t>
            </w:r>
          </w:p>
          <w:p w14:paraId="784864B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2D1A0DF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14:paraId="68305AD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0ECF612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errorLog(2); // 解析错误</w:t>
            </w:r>
          </w:p>
          <w:p w14:paraId="2983088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4AFEEE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72A81BE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6F9DA7A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145EAD6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5B2BA7B4">
            <w:pPr>
              <w:pStyle w:val="294"/>
              <w:numPr>
                <w:ilvl w:val="0"/>
                <w:numId w:val="0"/>
              </w:numPr>
              <w:bidi w:val="0"/>
              <w:jc w:val="both"/>
              <w:rPr>
                <w:rFonts w:hint="default" w:ascii="Huawei Sans" w:hAnsi="Huawei Sans" w:eastAsia="方正兰亭黑简体"/>
                <w:vertAlign w:val="baseline"/>
                <w:lang w:val="en-US" w:eastAsia="zh-CN"/>
              </w:rPr>
            </w:pP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输出解析后的数据</w:t>
            </w:r>
          </w:p>
          <w:p w14:paraId="5988580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printGpsBuffer(void)</w:t>
            </w:r>
          </w:p>
          <w:p w14:paraId="222FC6B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3ED34A7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(Save_Data.isParseData)</w:t>
            </w:r>
          </w:p>
          <w:p w14:paraId="0B2ACCD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06259A7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Save_Data.isParseData = 0;</w:t>
            </w:r>
          </w:p>
          <w:p w14:paraId="5EA3EDCC">
            <w:pPr>
              <w:pStyle w:val="294"/>
              <w:numPr>
                <w:ilvl w:val="0"/>
                <w:numId w:val="0"/>
              </w:numPr>
              <w:bidi w:val="0"/>
              <w:jc w:val="both"/>
              <w:rPr>
                <w:rFonts w:hint="default" w:ascii="Huawei Sans" w:hAnsi="Huawei Sans" w:eastAsia="方正兰亭黑简体"/>
                <w:vertAlign w:val="baseline"/>
                <w:lang w:val="en-US" w:eastAsia="zh-CN"/>
              </w:rPr>
            </w:pPr>
          </w:p>
          <w:p w14:paraId="411A64E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printf("Save_Data.UTCTime = ");</w:t>
            </w:r>
          </w:p>
          <w:p w14:paraId="467D793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Save_Data.UTCTime);</w:t>
            </w:r>
          </w:p>
          <w:p w14:paraId="590FEBA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14:paraId="2A7A15C2">
            <w:pPr>
              <w:pStyle w:val="294"/>
              <w:numPr>
                <w:ilvl w:val="0"/>
                <w:numId w:val="0"/>
              </w:numPr>
              <w:bidi w:val="0"/>
              <w:jc w:val="both"/>
              <w:rPr>
                <w:rFonts w:hint="default" w:ascii="Huawei Sans" w:hAnsi="Huawei Sans" w:eastAsia="方正兰亭黑简体"/>
                <w:vertAlign w:val="baseline"/>
                <w:lang w:val="en-US" w:eastAsia="zh-CN"/>
              </w:rPr>
            </w:pPr>
          </w:p>
          <w:p w14:paraId="69616A91">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(Save_Data.isUsefull)</w:t>
            </w:r>
          </w:p>
          <w:p w14:paraId="23AEA78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39859237">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Save_Data.isUsefull = 0;</w:t>
            </w:r>
          </w:p>
          <w:p w14:paraId="7879CF3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串口显示纬度</w:t>
            </w:r>
          </w:p>
          <w:p w14:paraId="0A76A73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printf("Save_Data.latitude = ");</w:t>
            </w:r>
          </w:p>
          <w:p w14:paraId="7BDB7E3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Save_Data.latitude);</w:t>
            </w:r>
          </w:p>
          <w:p w14:paraId="487866CF">
            <w:pPr>
              <w:pStyle w:val="294"/>
              <w:numPr>
                <w:ilvl w:val="0"/>
                <w:numId w:val="0"/>
              </w:numPr>
              <w:bidi w:val="0"/>
              <w:jc w:val="both"/>
              <w:rPr>
                <w:rFonts w:hint="default" w:ascii="Huawei Sans" w:hAnsi="Huawei Sans" w:eastAsia="方正兰亭黑简体"/>
                <w:vertAlign w:val="baseline"/>
                <w:lang w:val="en-US" w:eastAsia="zh-CN"/>
              </w:rPr>
            </w:pPr>
          </w:p>
          <w:p w14:paraId="5569429A">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w:t>
            </w:r>
          </w:p>
          <w:p w14:paraId="615F712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printf("Save_Data.N_S = ");</w:t>
            </w:r>
          </w:p>
          <w:p w14:paraId="2CC83AF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printf("%s\r\n", Save_Data.N_S);</w:t>
            </w:r>
          </w:p>
          <w:p w14:paraId="77806981">
            <w:pPr>
              <w:pStyle w:val="294"/>
              <w:numPr>
                <w:ilvl w:val="0"/>
                <w:numId w:val="0"/>
              </w:numPr>
              <w:bidi w:val="0"/>
              <w:jc w:val="both"/>
              <w:rPr>
                <w:rFonts w:hint="default" w:ascii="Huawei Sans" w:hAnsi="Huawei Sans" w:eastAsia="方正兰亭黑简体"/>
                <w:vertAlign w:val="baseline"/>
                <w:lang w:val="en-US" w:eastAsia="zh-CN"/>
              </w:rPr>
            </w:pPr>
          </w:p>
          <w:p w14:paraId="3FAABFE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串口显示经度</w:t>
            </w:r>
          </w:p>
          <w:p w14:paraId="6CC31B7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printf("Save_Data.longitude = ");</w:t>
            </w:r>
          </w:p>
          <w:p w14:paraId="14291297">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Save_Data.longitude);</w:t>
            </w:r>
          </w:p>
          <w:p w14:paraId="17E86BA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14:paraId="2C9D1F42">
            <w:pPr>
              <w:pStyle w:val="294"/>
              <w:numPr>
                <w:ilvl w:val="0"/>
                <w:numId w:val="0"/>
              </w:numPr>
              <w:bidi w:val="0"/>
              <w:jc w:val="both"/>
              <w:rPr>
                <w:rFonts w:hint="default" w:ascii="Huawei Sans" w:hAnsi="Huawei Sans" w:eastAsia="方正兰亭黑简体"/>
                <w:vertAlign w:val="baseline"/>
                <w:lang w:val="en-US" w:eastAsia="zh-CN"/>
              </w:rPr>
            </w:pPr>
          </w:p>
          <w:p w14:paraId="50E2657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串口显示</w:t>
            </w:r>
          </w:p>
          <w:p w14:paraId="5C9417D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printf("Save_Data.E_W = ");</w:t>
            </w:r>
          </w:p>
          <w:p w14:paraId="02DA606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printf("%s", Save_Data.E_W);</w:t>
            </w:r>
          </w:p>
          <w:p w14:paraId="0A855C0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printf("\r\n");</w:t>
            </w:r>
          </w:p>
          <w:p w14:paraId="1873A6A7">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6E70893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14:paraId="3716C89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086FC0B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 DATA is not usefull!\r\n");</w:t>
            </w:r>
          </w:p>
          <w:p w14:paraId="4F54FAE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16BD24A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74C593D0">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14:paraId="79FF883F">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ascii="Huawei Sans" w:hAnsi="Huawei Sans" w:eastAsia="方正兰亭黑简体"/>
          <w:lang w:val="en-US" w:eastAsia="zh-CN"/>
        </w:rPr>
      </w:pPr>
    </w:p>
    <w:p w14:paraId="694C00B0">
      <w:pPr>
        <w:pStyle w:val="5"/>
        <w:numPr>
          <w:ilvl w:val="2"/>
          <w:numId w:val="27"/>
        </w:numPr>
        <w:spacing w:after="80"/>
        <w:rPr>
          <w:rFonts w:hint="default" w:ascii="Huawei Sans" w:hAnsi="Huawei Sans" w:eastAsia="方正兰亭黑简体"/>
        </w:rPr>
      </w:pPr>
      <w:bookmarkStart w:id="34" w:name="_Toc151363136"/>
      <w:bookmarkStart w:id="35" w:name="_Toc27080"/>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4"/>
      <w:r>
        <w:rPr>
          <w:rFonts w:hint="eastAsia" w:ascii="Huawei Sans" w:hAnsi="Huawei Sans" w:eastAsia="方正兰亭黑简体"/>
          <w:lang w:val="en-US" w:eastAsia="zh-CN"/>
        </w:rPr>
        <w:t>编写测试程序</w:t>
      </w:r>
      <w:bookmarkEnd w:id="35"/>
    </w:p>
    <w:p w14:paraId="3230FC1A">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6" w:name="_Toc466755580"/>
      <w:bookmarkStart w:id="37" w:name="_Toc151363139"/>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/uart7_gps</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099F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28E215A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*GPS_TASK(void)</w:t>
            </w:r>
          </w:p>
          <w:p w14:paraId="42104E64">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192C916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while (1)</w:t>
            </w:r>
          </w:p>
          <w:p w14:paraId="6F1B749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AC0B9C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parseGpsBuffer();</w:t>
            </w:r>
          </w:p>
          <w:p w14:paraId="611354FF">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printGpsBuffer();</w:t>
            </w:r>
          </w:p>
          <w:p w14:paraId="59B8086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0AE91766">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return NULL;</w:t>
            </w:r>
          </w:p>
          <w:p w14:paraId="1723D9A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14:paraId="1B493C07">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GPS_TASK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14:paraId="295D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14:paraId="502F9D0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GpsExampleEntry(void)</w:t>
            </w:r>
          </w:p>
          <w:p w14:paraId="587B7887">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2040E88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uart7_init(115200);</w:t>
            </w:r>
          </w:p>
          <w:p w14:paraId="14285AA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clrStruct();</w:t>
            </w:r>
          </w:p>
          <w:p w14:paraId="449963F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 START!\n");</w:t>
            </w:r>
          </w:p>
          <w:p w14:paraId="63413749">
            <w:pPr>
              <w:pStyle w:val="294"/>
              <w:numPr>
                <w:ilvl w:val="0"/>
                <w:numId w:val="0"/>
              </w:numPr>
              <w:bidi w:val="0"/>
              <w:jc w:val="both"/>
              <w:rPr>
                <w:rFonts w:hint="default" w:ascii="Huawei Sans" w:hAnsi="Huawei Sans" w:eastAsia="方正兰亭黑简体"/>
                <w:vertAlign w:val="baseline"/>
                <w:lang w:val="en-US" w:eastAsia="zh-CN"/>
              </w:rPr>
            </w:pPr>
          </w:p>
          <w:p w14:paraId="308795B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osThreadAttr_t attr;</w:t>
            </w:r>
          </w:p>
          <w:p w14:paraId="7E164D82">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attr.name = "GPS_TASK";</w:t>
            </w:r>
          </w:p>
          <w:p w14:paraId="4850975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attr.attr_bits = 0U;</w:t>
            </w:r>
          </w:p>
          <w:p w14:paraId="1549D0F8">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attr.cb_mem = NULL;</w:t>
            </w:r>
          </w:p>
          <w:p w14:paraId="376127B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attr.cb_size = 0U;</w:t>
            </w:r>
          </w:p>
          <w:p w14:paraId="7EFFA125">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attr.stack_mem = NULL;</w:t>
            </w:r>
          </w:p>
          <w:p w14:paraId="394F7B3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attr.stack_size = 1024 * 4;</w:t>
            </w:r>
          </w:p>
          <w:p w14:paraId="2680494B">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attr.priority = osPriorityNormal;</w:t>
            </w:r>
          </w:p>
          <w:p w14:paraId="15887E7B">
            <w:pPr>
              <w:pStyle w:val="294"/>
              <w:numPr>
                <w:ilvl w:val="0"/>
                <w:numId w:val="0"/>
              </w:numPr>
              <w:bidi w:val="0"/>
              <w:jc w:val="both"/>
              <w:rPr>
                <w:rFonts w:hint="default" w:ascii="Huawei Sans" w:hAnsi="Huawei Sans" w:eastAsia="方正兰亭黑简体"/>
                <w:vertAlign w:val="baseline"/>
                <w:lang w:val="en-US" w:eastAsia="zh-CN"/>
              </w:rPr>
            </w:pPr>
          </w:p>
          <w:p w14:paraId="1753EB7E">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if (osThreadNew((osThreadFunc_t)GPS_TASK, NULL, &amp;attr) == NULL)</w:t>
            </w:r>
          </w:p>
          <w:p w14:paraId="0A6D4F6C">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73A631E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printf("[GpsExampleEntry] create GPS_TASK NG\n");</w:t>
            </w:r>
          </w:p>
          <w:p w14:paraId="64CDB34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1DB1A00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else</w:t>
            </w:r>
          </w:p>
          <w:p w14:paraId="232570D9">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5AC3FE7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printf("[GpsExampleEntry] create GPS_TASK OK\n");</w:t>
            </w:r>
          </w:p>
          <w:p w14:paraId="2B038FAD">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14:paraId="49CCD7D3">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14:paraId="0B9EDBCA">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APP_FEATURE_INIT(GpsExampleEntry);</w:t>
            </w:r>
          </w:p>
        </w:tc>
      </w:tr>
    </w:tbl>
    <w:p w14:paraId="08331D1B">
      <w:pPr>
        <w:pStyle w:val="4"/>
        <w:numPr>
          <w:ilvl w:val="1"/>
          <w:numId w:val="27"/>
        </w:numPr>
        <w:spacing w:after="80"/>
        <w:rPr>
          <w:rFonts w:hint="default" w:ascii="Huawei Sans" w:hAnsi="Huawei Sans" w:eastAsia="方正兰亭黑简体"/>
        </w:rPr>
      </w:pPr>
      <w:bookmarkStart w:id="38" w:name="_Toc14548"/>
      <w:r>
        <w:rPr>
          <w:rFonts w:ascii="Huawei Sans" w:hAnsi="Huawei Sans" w:eastAsia="方正兰亭黑简体"/>
        </w:rPr>
        <w:t>实验结果</w:t>
      </w:r>
      <w:bookmarkEnd w:id="36"/>
      <w:bookmarkEnd w:id="37"/>
      <w:bookmarkEnd w:id="38"/>
      <w:r>
        <w:rPr>
          <w:rFonts w:ascii="Huawei Sans" w:hAnsi="Huawei Sans" w:eastAsia="方正兰亭黑简体"/>
        </w:rPr>
        <w:t xml:space="preserve"> </w:t>
      </w:r>
    </w:p>
    <w:p w14:paraId="678B2EBF">
      <w:pPr>
        <w:pStyle w:val="305"/>
        <w:numPr>
          <w:ilvl w:val="0"/>
          <w:numId w:val="0"/>
        </w:numPr>
        <w:ind w:left="420" w:leftChars="0"/>
        <w:rPr>
          <w:rFonts w:hint="eastAsia"/>
          <w:lang w:val="en-US" w:eastAsia="zh-CN"/>
        </w:rPr>
      </w:pPr>
      <w:r>
        <w:rPr>
          <w:rFonts w:hint="eastAsia"/>
          <w:lang w:val="en-US" w:eastAsia="zh-CN"/>
        </w:rPr>
        <w:t>烧录程序并通过串口助手查看GPS传感器数据日志。</w:t>
      </w:r>
    </w:p>
    <w:p w14:paraId="17E2FD1C">
      <w:pPr>
        <w:pStyle w:val="305"/>
        <w:numPr>
          <w:ilvl w:val="0"/>
          <w:numId w:val="0"/>
        </w:numPr>
        <w:ind w:left="420" w:leftChars="0"/>
        <w:jc w:val="center"/>
      </w:pPr>
      <w:r>
        <w:drawing>
          <wp:inline distT="0" distB="0" distL="114300" distR="114300">
            <wp:extent cx="6118860" cy="2426335"/>
            <wp:effectExtent l="0" t="0" r="7620" b="1206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9"/>
                    <a:stretch>
                      <a:fillRect/>
                    </a:stretch>
                  </pic:blipFill>
                  <pic:spPr>
                    <a:xfrm>
                      <a:off x="0" y="0"/>
                      <a:ext cx="6118860" cy="2426335"/>
                    </a:xfrm>
                    <a:prstGeom prst="rect">
                      <a:avLst/>
                    </a:prstGeom>
                    <a:noFill/>
                    <a:ln>
                      <a:noFill/>
                    </a:ln>
                  </pic:spPr>
                </pic:pic>
              </a:graphicData>
            </a:graphic>
          </wp:inline>
        </w:drawing>
      </w:r>
    </w:p>
    <w:p w14:paraId="23DEE91A">
      <w:pPr>
        <w:pStyle w:val="4"/>
        <w:numPr>
          <w:ilvl w:val="1"/>
          <w:numId w:val="27"/>
        </w:numPr>
        <w:spacing w:after="80"/>
        <w:rPr>
          <w:rFonts w:hint="default" w:ascii="Huawei Sans" w:hAnsi="Huawei Sans" w:eastAsia="方正兰亭黑简体"/>
        </w:rPr>
      </w:pPr>
      <w:bookmarkStart w:id="39" w:name="_Toc4746"/>
      <w:bookmarkStart w:id="40" w:name="_Toc28183"/>
      <w:r>
        <w:rPr>
          <w:rFonts w:ascii="Huawei Sans" w:hAnsi="Huawei Sans" w:eastAsia="方正兰亭黑简体"/>
        </w:rPr>
        <w:t>实验资源释放</w:t>
      </w:r>
      <w:bookmarkEnd w:id="39"/>
      <w:bookmarkEnd w:id="40"/>
    </w:p>
    <w:p w14:paraId="7EAE7474">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14:paraId="677C4321">
      <w:pPr>
        <w:pStyle w:val="4"/>
        <w:numPr>
          <w:ilvl w:val="1"/>
          <w:numId w:val="27"/>
        </w:numPr>
        <w:spacing w:after="80"/>
        <w:rPr>
          <w:rFonts w:hint="default" w:ascii="Huawei Sans" w:hAnsi="Huawei Sans" w:eastAsia="方正兰亭黑简体"/>
        </w:rPr>
      </w:pPr>
      <w:bookmarkStart w:id="41" w:name="_Toc151363140"/>
      <w:bookmarkStart w:id="42" w:name="_Toc8460"/>
      <w:r>
        <w:rPr>
          <w:rFonts w:ascii="Huawei Sans" w:hAnsi="Huawei Sans" w:eastAsia="方正兰亭黑简体"/>
        </w:rPr>
        <w:t>实验小结</w:t>
      </w:r>
      <w:bookmarkEnd w:id="41"/>
      <w:bookmarkEnd w:id="42"/>
    </w:p>
    <w:p w14:paraId="79F5BC78">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UART的工作原理，并通过代码的编写实现GPS传感器的数据获取。</w:t>
      </w:r>
    </w:p>
    <w:p w14:paraId="476369B8">
      <w:pPr>
        <w:pStyle w:val="4"/>
        <w:numPr>
          <w:ilvl w:val="1"/>
          <w:numId w:val="27"/>
        </w:numPr>
        <w:spacing w:after="80"/>
        <w:rPr>
          <w:rFonts w:hint="default" w:ascii="Huawei Sans" w:hAnsi="Huawei Sans" w:eastAsia="方正兰亭黑简体"/>
        </w:rPr>
      </w:pPr>
      <w:bookmarkStart w:id="43" w:name="_Toc151363141"/>
      <w:bookmarkStart w:id="44" w:name="_Toc466755591"/>
      <w:bookmarkStart w:id="45" w:name="_Toc8736"/>
      <w:r>
        <w:rPr>
          <w:rFonts w:ascii="Huawei Sans" w:hAnsi="Huawei Sans" w:eastAsia="方正兰亭黑简体"/>
        </w:rPr>
        <w:t>思考题</w:t>
      </w:r>
      <w:bookmarkEnd w:id="43"/>
      <w:bookmarkEnd w:id="44"/>
      <w:bookmarkEnd w:id="45"/>
    </w:p>
    <w:p w14:paraId="48B9F445">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请使用UART进行数据传输和解析。</w:t>
      </w:r>
    </w:p>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5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panose1 w:val="02000000000000000000"/>
    <w:charset w:val="86"/>
    <w:family w:val="auto"/>
    <w:pitch w:val="default"/>
    <w:sig w:usb0="00000001" w:usb1="08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14:paraId="0D1E7B1D">
      <w:tblPrEx>
        <w:tblCellMar>
          <w:top w:w="0" w:type="dxa"/>
          <w:left w:w="108" w:type="dxa"/>
          <w:bottom w:w="0" w:type="dxa"/>
          <w:right w:w="108" w:type="dxa"/>
        </w:tblCellMar>
      </w:tblPrEx>
      <w:trPr>
        <w:trHeight w:val="468" w:hRule="atLeast"/>
      </w:trPr>
      <w:tc>
        <w:tcPr>
          <w:tcW w:w="3224" w:type="dxa"/>
          <w:vAlign w:val="center"/>
        </w:tcPr>
        <w:p w14:paraId="647878C0">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14:paraId="02370914">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14:paraId="27BDD061">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14:paraId="0D3C029D">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14:paraId="78EA531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14:paraId="71B03889">
          <w:pPr>
            <w:pStyle w:val="56"/>
            <w:rPr>
              <w:rFonts w:hint="default"/>
            </w:rPr>
          </w:pPr>
        </w:p>
      </w:tc>
      <w:tc>
        <w:tcPr>
          <w:tcW w:w="3722" w:type="dxa"/>
        </w:tcPr>
        <w:p w14:paraId="134F8D35">
          <w:pPr>
            <w:pStyle w:val="227"/>
          </w:pPr>
        </w:p>
      </w:tc>
      <w:tc>
        <w:tcPr>
          <w:tcW w:w="3225" w:type="dxa"/>
        </w:tcPr>
        <w:p w14:paraId="1B9E5AA1">
          <w:pPr>
            <w:pStyle w:val="175"/>
            <w:rPr>
              <w:rFonts w:hint="default"/>
            </w:rPr>
          </w:pPr>
        </w:p>
      </w:tc>
    </w:tr>
  </w:tbl>
  <w:p w14:paraId="2DADD254">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14:paraId="3D92B24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14:paraId="27F65875">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14:paraId="3765E487">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14:paraId="1449FF5C">
          <w:pPr>
            <w:pStyle w:val="175"/>
            <w:rPr>
              <w:rFonts w:hint="default"/>
            </w:rPr>
          </w:pPr>
          <w:r>
            <w:fldChar w:fldCharType="begin"/>
          </w:r>
          <w:r>
            <w:instrText xml:space="preserve">PAGE  </w:instrText>
          </w:r>
          <w:r>
            <w:fldChar w:fldCharType="separate"/>
          </w:r>
          <w:r>
            <w:t>2-5</w:t>
          </w:r>
          <w:r>
            <w:fldChar w:fldCharType="end"/>
          </w:r>
        </w:p>
      </w:tc>
    </w:tr>
  </w:tbl>
  <w:p w14:paraId="478949CB">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14:paraId="563C104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14:paraId="562C26A2">
          <w:pPr>
            <w:pStyle w:val="56"/>
            <w:rPr>
              <w:rFonts w:hint="default" w:cs="Times New Roman"/>
            </w:rPr>
          </w:pPr>
        </w:p>
      </w:tc>
      <w:tc>
        <w:tcPr>
          <w:tcW w:w="4200" w:type="dxa"/>
          <w:vAlign w:val="bottom"/>
        </w:tcPr>
        <w:p w14:paraId="546D1DD3">
          <w:pPr>
            <w:pStyle w:val="175"/>
            <w:rPr>
              <w:rFonts w:hint="default" w:cs="Times New Roman"/>
            </w:rPr>
          </w:pPr>
        </w:p>
      </w:tc>
    </w:tr>
  </w:tbl>
  <w:p w14:paraId="4F9C7748">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14:paraId="0B59A84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14:paraId="3A2D43F0">
          <w:pPr>
            <w:pStyle w:val="56"/>
            <w:rPr>
              <w:rFonts w:hint="default" w:cs="Times New Roman"/>
            </w:rPr>
          </w:pPr>
        </w:p>
      </w:tc>
      <w:tc>
        <w:tcPr>
          <w:tcW w:w="4200" w:type="dxa"/>
          <w:vAlign w:val="bottom"/>
        </w:tcPr>
        <w:p w14:paraId="3119D08D">
          <w:pPr>
            <w:pStyle w:val="175"/>
            <w:rPr>
              <w:rFonts w:hint="default" w:cs="Times New Roman"/>
            </w:rPr>
          </w:pPr>
        </w:p>
      </w:tc>
    </w:tr>
  </w:tbl>
  <w:p w14:paraId="4190EF6E">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14:paraId="02DEFD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14:paraId="6EE0DA87">
          <w:pPr>
            <w:pStyle w:val="56"/>
            <w:rPr>
              <w:rFonts w:hint="default" w:cs="Times New Roman"/>
            </w:rPr>
          </w:pPr>
        </w:p>
      </w:tc>
      <w:tc>
        <w:tcPr>
          <w:tcW w:w="4830" w:type="dxa"/>
          <w:vAlign w:val="bottom"/>
        </w:tcPr>
        <w:p w14:paraId="4FD80954">
          <w:pPr>
            <w:pStyle w:val="175"/>
            <w:rPr>
              <w:rFonts w:hint="default" w:ascii="方正兰亭黑简体" w:eastAsia="方正兰亭黑简体"/>
            </w:rPr>
          </w:pPr>
          <w:r>
            <w:rPr>
              <w:rFonts w:hint="eastAsia" w:ascii="Huawei Sans" w:hAnsi="Huawei Sans" w:eastAsia="方正兰亭黑简体" w:cs="Huawei Sans"/>
              <w:lang w:val="en-US" w:eastAsia="zh-CN"/>
            </w:rPr>
            <w:t>3 车辆传感器控制之GPS经纬度采集</w:t>
          </w:r>
        </w:p>
      </w:tc>
    </w:tr>
  </w:tbl>
  <w:p w14:paraId="4F3C588F">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14:paraId="367819A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14:paraId="51BF7B03">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14:paraId="77ED27FC">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14:paraId="067B8F6B">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3 车辆传感器控制之GPS经纬度采集</w:t>
          </w:r>
          <w:r>
            <w:fldChar w:fldCharType="end"/>
          </w:r>
        </w:p>
      </w:tc>
    </w:tr>
  </w:tbl>
  <w:p w14:paraId="3BB9EFA0">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B3D6A213"/>
    <w:multiLevelType w:val="singleLevel"/>
    <w:tmpl w:val="B3D6A213"/>
    <w:lvl w:ilvl="0" w:tentative="0">
      <w:start w:val="1"/>
      <w:numFmt w:val="decimal"/>
      <w:lvlText w:val="%1."/>
      <w:lvlJc w:val="left"/>
      <w:pPr>
        <w:ind w:left="425" w:hanging="425"/>
      </w:pPr>
      <w:rPr>
        <w:rFonts w:hint="default"/>
      </w:rPr>
    </w:lvl>
  </w:abstractNum>
  <w:abstractNum w:abstractNumId="2">
    <w:nsid w:val="CBBB2F10"/>
    <w:multiLevelType w:val="singleLevel"/>
    <w:tmpl w:val="CBBB2F10"/>
    <w:lvl w:ilvl="0" w:tentative="0">
      <w:start w:val="1"/>
      <w:numFmt w:val="bullet"/>
      <w:lvlText w:val=""/>
      <w:lvlJc w:val="left"/>
      <w:pPr>
        <w:ind w:left="420" w:hanging="420"/>
      </w:pPr>
      <w:rPr>
        <w:rFonts w:hint="default" w:ascii="Wingdings" w:hAnsi="Wingdings"/>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602DB50"/>
    <w:multiLevelType w:val="singleLevel"/>
    <w:tmpl w:val="3602DB50"/>
    <w:lvl w:ilvl="0" w:tentative="0">
      <w:start w:val="1"/>
      <w:numFmt w:val="decimal"/>
      <w:lvlText w:val="%1."/>
      <w:lvlJc w:val="left"/>
      <w:pPr>
        <w:ind w:left="425" w:hanging="425"/>
      </w:pPr>
      <w:rPr>
        <w:rFonts w:hint="default"/>
      </w:rPr>
    </w:lvl>
  </w:abstractNum>
  <w:abstractNum w:abstractNumId="19">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0">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7">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4"/>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3"/>
  </w:num>
  <w:num w:numId="14">
    <w:abstractNumId w:val="16"/>
  </w:num>
  <w:num w:numId="15">
    <w:abstractNumId w:val="27"/>
  </w:num>
  <w:num w:numId="16">
    <w:abstractNumId w:val="29"/>
  </w:num>
  <w:num w:numId="17">
    <w:abstractNumId w:val="13"/>
  </w:num>
  <w:num w:numId="18">
    <w:abstractNumId w:val="14"/>
  </w:num>
  <w:num w:numId="19">
    <w:abstractNumId w:val="17"/>
  </w:num>
  <w:num w:numId="20">
    <w:abstractNumId w:val="20"/>
  </w:num>
  <w:num w:numId="21">
    <w:abstractNumId w:val="22"/>
  </w:num>
  <w:num w:numId="22">
    <w:abstractNumId w:val="25"/>
  </w:num>
  <w:num w:numId="23">
    <w:abstractNumId w:val="21"/>
  </w:num>
  <w:num w:numId="24">
    <w:abstractNumId w:val="19"/>
  </w:num>
  <w:num w:numId="25">
    <w:abstractNumId w:val="28"/>
  </w:num>
  <w:num w:numId="26">
    <w:abstractNumId w:val="26"/>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18"/>
  </w:num>
  <w:num w:numId="31">
    <w:abstractNumId w:val="0"/>
  </w:num>
  <w:num w:numId="32">
    <w:abstractNumId w:val="19"/>
    <w:lvlOverride w:ilvl="0">
      <w:startOverride w:val="1"/>
    </w:lvlOverride>
  </w:num>
  <w:num w:numId="33">
    <w:abstractNumId w:val="19"/>
    <w:lvlOverride w:ilvl="0">
      <w:startOverride w:val="1"/>
    </w:lvlOverride>
  </w:num>
  <w:num w:numId="34">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1C1F"/>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4B4E"/>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5177"/>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A60"/>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2F73A2"/>
    <w:rsid w:val="0246284B"/>
    <w:rsid w:val="02494095"/>
    <w:rsid w:val="02CE3596"/>
    <w:rsid w:val="02E66FBD"/>
    <w:rsid w:val="02F079B0"/>
    <w:rsid w:val="03001C79"/>
    <w:rsid w:val="033602E7"/>
    <w:rsid w:val="033B65DB"/>
    <w:rsid w:val="034766CD"/>
    <w:rsid w:val="038F16CF"/>
    <w:rsid w:val="03A57C74"/>
    <w:rsid w:val="03C30C20"/>
    <w:rsid w:val="043232F0"/>
    <w:rsid w:val="04351B1E"/>
    <w:rsid w:val="04375579"/>
    <w:rsid w:val="044B6AB1"/>
    <w:rsid w:val="04581F3F"/>
    <w:rsid w:val="04607712"/>
    <w:rsid w:val="046163BD"/>
    <w:rsid w:val="046724C5"/>
    <w:rsid w:val="049A781C"/>
    <w:rsid w:val="04C47BE4"/>
    <w:rsid w:val="04F311AF"/>
    <w:rsid w:val="050059D5"/>
    <w:rsid w:val="050C42D8"/>
    <w:rsid w:val="0523067A"/>
    <w:rsid w:val="052E6A0B"/>
    <w:rsid w:val="05384ED8"/>
    <w:rsid w:val="054D72C0"/>
    <w:rsid w:val="054F6C10"/>
    <w:rsid w:val="05742A02"/>
    <w:rsid w:val="05831998"/>
    <w:rsid w:val="05832D9D"/>
    <w:rsid w:val="0588271A"/>
    <w:rsid w:val="05A221EF"/>
    <w:rsid w:val="05A45750"/>
    <w:rsid w:val="05AB7BBE"/>
    <w:rsid w:val="05B24A66"/>
    <w:rsid w:val="05C03FCA"/>
    <w:rsid w:val="05C228EF"/>
    <w:rsid w:val="05D83A4B"/>
    <w:rsid w:val="05F257ED"/>
    <w:rsid w:val="05F44DDB"/>
    <w:rsid w:val="061E7084"/>
    <w:rsid w:val="062D0413"/>
    <w:rsid w:val="06451B85"/>
    <w:rsid w:val="065D360C"/>
    <w:rsid w:val="065D67A1"/>
    <w:rsid w:val="068B6787"/>
    <w:rsid w:val="06975FDD"/>
    <w:rsid w:val="069C2342"/>
    <w:rsid w:val="069E11EB"/>
    <w:rsid w:val="06A64813"/>
    <w:rsid w:val="07047ECE"/>
    <w:rsid w:val="0709089A"/>
    <w:rsid w:val="07110D58"/>
    <w:rsid w:val="07153E89"/>
    <w:rsid w:val="07177C01"/>
    <w:rsid w:val="072374A9"/>
    <w:rsid w:val="072B0A4F"/>
    <w:rsid w:val="073664FD"/>
    <w:rsid w:val="075E7EE4"/>
    <w:rsid w:val="075F469D"/>
    <w:rsid w:val="076653B1"/>
    <w:rsid w:val="0767040C"/>
    <w:rsid w:val="076766B5"/>
    <w:rsid w:val="07786950"/>
    <w:rsid w:val="07836EDF"/>
    <w:rsid w:val="078C1D6D"/>
    <w:rsid w:val="079E2FAF"/>
    <w:rsid w:val="079F2C14"/>
    <w:rsid w:val="07C129BB"/>
    <w:rsid w:val="07F13FAE"/>
    <w:rsid w:val="080C528C"/>
    <w:rsid w:val="08385709"/>
    <w:rsid w:val="083F6944"/>
    <w:rsid w:val="084126B6"/>
    <w:rsid w:val="08420AFA"/>
    <w:rsid w:val="084F6F27"/>
    <w:rsid w:val="08612F7E"/>
    <w:rsid w:val="08714F64"/>
    <w:rsid w:val="087E040B"/>
    <w:rsid w:val="088F3C8B"/>
    <w:rsid w:val="08B253D3"/>
    <w:rsid w:val="08C416C3"/>
    <w:rsid w:val="08CF1E16"/>
    <w:rsid w:val="08D315E7"/>
    <w:rsid w:val="091A3AFD"/>
    <w:rsid w:val="09460C9F"/>
    <w:rsid w:val="09710090"/>
    <w:rsid w:val="09780AE4"/>
    <w:rsid w:val="098269A5"/>
    <w:rsid w:val="09AB2883"/>
    <w:rsid w:val="09B2443A"/>
    <w:rsid w:val="09C3197A"/>
    <w:rsid w:val="09CE48A6"/>
    <w:rsid w:val="09D53326"/>
    <w:rsid w:val="09E57ED6"/>
    <w:rsid w:val="09E8771F"/>
    <w:rsid w:val="09F21186"/>
    <w:rsid w:val="09F41450"/>
    <w:rsid w:val="0A133D15"/>
    <w:rsid w:val="0A295EB9"/>
    <w:rsid w:val="0A2E2341"/>
    <w:rsid w:val="0A3539B0"/>
    <w:rsid w:val="0A7A4101"/>
    <w:rsid w:val="0AA51080"/>
    <w:rsid w:val="0AAA48E8"/>
    <w:rsid w:val="0AC42527"/>
    <w:rsid w:val="0AD46352"/>
    <w:rsid w:val="0AE26690"/>
    <w:rsid w:val="0AED4CFD"/>
    <w:rsid w:val="0AF92D0E"/>
    <w:rsid w:val="0AFE2A19"/>
    <w:rsid w:val="0B322488"/>
    <w:rsid w:val="0B3C11A9"/>
    <w:rsid w:val="0B410F04"/>
    <w:rsid w:val="0B426986"/>
    <w:rsid w:val="0B576D1B"/>
    <w:rsid w:val="0B6A0129"/>
    <w:rsid w:val="0B7B1FE3"/>
    <w:rsid w:val="0B7E67EB"/>
    <w:rsid w:val="0B832C72"/>
    <w:rsid w:val="0B8C227D"/>
    <w:rsid w:val="0B8C4990"/>
    <w:rsid w:val="0B9F6417"/>
    <w:rsid w:val="0BC13363"/>
    <w:rsid w:val="0BCF5F84"/>
    <w:rsid w:val="0BD04822"/>
    <w:rsid w:val="0BDE6348"/>
    <w:rsid w:val="0C005ABF"/>
    <w:rsid w:val="0C117696"/>
    <w:rsid w:val="0C414A08"/>
    <w:rsid w:val="0C4E06F1"/>
    <w:rsid w:val="0C585E1B"/>
    <w:rsid w:val="0C5F1098"/>
    <w:rsid w:val="0C7D42D8"/>
    <w:rsid w:val="0C82259C"/>
    <w:rsid w:val="0C857C6D"/>
    <w:rsid w:val="0CB71D6A"/>
    <w:rsid w:val="0CE62711"/>
    <w:rsid w:val="0CFE46DD"/>
    <w:rsid w:val="0D463A32"/>
    <w:rsid w:val="0D6D61B7"/>
    <w:rsid w:val="0D903C4C"/>
    <w:rsid w:val="0D9074CF"/>
    <w:rsid w:val="0DA859CB"/>
    <w:rsid w:val="0DC15AA0"/>
    <w:rsid w:val="0DC6494B"/>
    <w:rsid w:val="0DCD3AB1"/>
    <w:rsid w:val="0DE314D8"/>
    <w:rsid w:val="0E195B74"/>
    <w:rsid w:val="0E4427F6"/>
    <w:rsid w:val="0E610D30"/>
    <w:rsid w:val="0E622648"/>
    <w:rsid w:val="0E814859"/>
    <w:rsid w:val="0E8C4A31"/>
    <w:rsid w:val="0EEA79A9"/>
    <w:rsid w:val="0F0912BA"/>
    <w:rsid w:val="0F0F6F17"/>
    <w:rsid w:val="0F192B9A"/>
    <w:rsid w:val="0F8B06EE"/>
    <w:rsid w:val="0F916077"/>
    <w:rsid w:val="0FB71F81"/>
    <w:rsid w:val="0FCB1378"/>
    <w:rsid w:val="0FE36A1F"/>
    <w:rsid w:val="0FE923CE"/>
    <w:rsid w:val="0FEA520A"/>
    <w:rsid w:val="0FF22614"/>
    <w:rsid w:val="10013A51"/>
    <w:rsid w:val="100E1475"/>
    <w:rsid w:val="101728F4"/>
    <w:rsid w:val="10196EF9"/>
    <w:rsid w:val="101F1B29"/>
    <w:rsid w:val="10285E8F"/>
    <w:rsid w:val="104E5D16"/>
    <w:rsid w:val="107510DD"/>
    <w:rsid w:val="10900E79"/>
    <w:rsid w:val="10B36A6E"/>
    <w:rsid w:val="10C138F3"/>
    <w:rsid w:val="10C95A18"/>
    <w:rsid w:val="10D17073"/>
    <w:rsid w:val="10E55D53"/>
    <w:rsid w:val="10EB5152"/>
    <w:rsid w:val="11000A34"/>
    <w:rsid w:val="11173B03"/>
    <w:rsid w:val="112848BD"/>
    <w:rsid w:val="115455AE"/>
    <w:rsid w:val="116E6869"/>
    <w:rsid w:val="116F3C27"/>
    <w:rsid w:val="1179579B"/>
    <w:rsid w:val="11807745"/>
    <w:rsid w:val="11890DCD"/>
    <w:rsid w:val="118A5945"/>
    <w:rsid w:val="118C6962"/>
    <w:rsid w:val="11EC4876"/>
    <w:rsid w:val="11EE46E6"/>
    <w:rsid w:val="120711AA"/>
    <w:rsid w:val="121F3E31"/>
    <w:rsid w:val="123E0DFD"/>
    <w:rsid w:val="12430330"/>
    <w:rsid w:val="12761F5D"/>
    <w:rsid w:val="12866486"/>
    <w:rsid w:val="12A367ED"/>
    <w:rsid w:val="12AD1419"/>
    <w:rsid w:val="12BF794B"/>
    <w:rsid w:val="12C048BA"/>
    <w:rsid w:val="12CA154D"/>
    <w:rsid w:val="12D04AD1"/>
    <w:rsid w:val="12E6250F"/>
    <w:rsid w:val="12E85A12"/>
    <w:rsid w:val="12F7602D"/>
    <w:rsid w:val="134753CA"/>
    <w:rsid w:val="134B4BB4"/>
    <w:rsid w:val="13642DDD"/>
    <w:rsid w:val="137220F3"/>
    <w:rsid w:val="137311EF"/>
    <w:rsid w:val="13933E49"/>
    <w:rsid w:val="13A46379"/>
    <w:rsid w:val="13A91C4A"/>
    <w:rsid w:val="13B576E5"/>
    <w:rsid w:val="13C92B52"/>
    <w:rsid w:val="140D7D73"/>
    <w:rsid w:val="14172FEE"/>
    <w:rsid w:val="1427639E"/>
    <w:rsid w:val="144B713C"/>
    <w:rsid w:val="144D0B5D"/>
    <w:rsid w:val="14501720"/>
    <w:rsid w:val="14511761"/>
    <w:rsid w:val="147246C9"/>
    <w:rsid w:val="148E4E49"/>
    <w:rsid w:val="14962256"/>
    <w:rsid w:val="149E27E8"/>
    <w:rsid w:val="14A20267"/>
    <w:rsid w:val="14CE2F0C"/>
    <w:rsid w:val="14CF38C9"/>
    <w:rsid w:val="14F2535D"/>
    <w:rsid w:val="14F62CE8"/>
    <w:rsid w:val="150434E4"/>
    <w:rsid w:val="153D5EE7"/>
    <w:rsid w:val="154A16D5"/>
    <w:rsid w:val="15516BAB"/>
    <w:rsid w:val="157902CA"/>
    <w:rsid w:val="15861B5E"/>
    <w:rsid w:val="158F03B7"/>
    <w:rsid w:val="15DC4B37"/>
    <w:rsid w:val="15E05662"/>
    <w:rsid w:val="164F7029"/>
    <w:rsid w:val="165A3666"/>
    <w:rsid w:val="1661268B"/>
    <w:rsid w:val="168266AE"/>
    <w:rsid w:val="16B07D64"/>
    <w:rsid w:val="16C005E1"/>
    <w:rsid w:val="16D96F8D"/>
    <w:rsid w:val="16DC0BD1"/>
    <w:rsid w:val="16EE01EE"/>
    <w:rsid w:val="171232C4"/>
    <w:rsid w:val="175A4F5C"/>
    <w:rsid w:val="175C3CE3"/>
    <w:rsid w:val="175D1BF6"/>
    <w:rsid w:val="176B2C78"/>
    <w:rsid w:val="17714B81"/>
    <w:rsid w:val="17776A8B"/>
    <w:rsid w:val="17802D7E"/>
    <w:rsid w:val="178412FF"/>
    <w:rsid w:val="179523DF"/>
    <w:rsid w:val="179A43C1"/>
    <w:rsid w:val="17B20E6E"/>
    <w:rsid w:val="17B248DA"/>
    <w:rsid w:val="17B6418E"/>
    <w:rsid w:val="17D15EA0"/>
    <w:rsid w:val="17D56B4D"/>
    <w:rsid w:val="17DD3D91"/>
    <w:rsid w:val="180A2E6A"/>
    <w:rsid w:val="180F493D"/>
    <w:rsid w:val="18131D1F"/>
    <w:rsid w:val="18186614"/>
    <w:rsid w:val="181B1DAD"/>
    <w:rsid w:val="18267CA4"/>
    <w:rsid w:val="182E07B8"/>
    <w:rsid w:val="183521E7"/>
    <w:rsid w:val="18473EEE"/>
    <w:rsid w:val="184D106D"/>
    <w:rsid w:val="185D1307"/>
    <w:rsid w:val="187D753B"/>
    <w:rsid w:val="187F73B4"/>
    <w:rsid w:val="188A30D0"/>
    <w:rsid w:val="18907480"/>
    <w:rsid w:val="189A677F"/>
    <w:rsid w:val="18B15BA9"/>
    <w:rsid w:val="18B81B5F"/>
    <w:rsid w:val="18BD7EDC"/>
    <w:rsid w:val="18D347C9"/>
    <w:rsid w:val="18DA4154"/>
    <w:rsid w:val="18F70EA2"/>
    <w:rsid w:val="18F75C91"/>
    <w:rsid w:val="190A4CA3"/>
    <w:rsid w:val="199C4212"/>
    <w:rsid w:val="19A10699"/>
    <w:rsid w:val="19A603A4"/>
    <w:rsid w:val="1A3A2E16"/>
    <w:rsid w:val="1A6C1067"/>
    <w:rsid w:val="1A7032F0"/>
    <w:rsid w:val="1A8A3E9A"/>
    <w:rsid w:val="1A8B25B5"/>
    <w:rsid w:val="1AE16104"/>
    <w:rsid w:val="1AE6196C"/>
    <w:rsid w:val="1AEE25CF"/>
    <w:rsid w:val="1AF402FB"/>
    <w:rsid w:val="1AFA79D1"/>
    <w:rsid w:val="1B1501FB"/>
    <w:rsid w:val="1B1612E2"/>
    <w:rsid w:val="1B1A7F06"/>
    <w:rsid w:val="1B244243"/>
    <w:rsid w:val="1B302E26"/>
    <w:rsid w:val="1B3E70B3"/>
    <w:rsid w:val="1B81291B"/>
    <w:rsid w:val="1B826631"/>
    <w:rsid w:val="1B985DA7"/>
    <w:rsid w:val="1BDA1C9E"/>
    <w:rsid w:val="1BE426F7"/>
    <w:rsid w:val="1C2C33AF"/>
    <w:rsid w:val="1C314BFC"/>
    <w:rsid w:val="1C355E4B"/>
    <w:rsid w:val="1C986179"/>
    <w:rsid w:val="1CA22253"/>
    <w:rsid w:val="1CDB6D15"/>
    <w:rsid w:val="1CF31588"/>
    <w:rsid w:val="1D092DE7"/>
    <w:rsid w:val="1D211910"/>
    <w:rsid w:val="1D266FB6"/>
    <w:rsid w:val="1D2A0352"/>
    <w:rsid w:val="1D41732E"/>
    <w:rsid w:val="1D582D34"/>
    <w:rsid w:val="1D6E4ED7"/>
    <w:rsid w:val="1D790876"/>
    <w:rsid w:val="1D9F56A6"/>
    <w:rsid w:val="1DB46794"/>
    <w:rsid w:val="1DDD2441"/>
    <w:rsid w:val="1DEA6A1F"/>
    <w:rsid w:val="1DEF47E8"/>
    <w:rsid w:val="1DFA660A"/>
    <w:rsid w:val="1E0E6FDF"/>
    <w:rsid w:val="1E20699A"/>
    <w:rsid w:val="1E40742E"/>
    <w:rsid w:val="1E7D7293"/>
    <w:rsid w:val="1E8334E6"/>
    <w:rsid w:val="1EDB6AFD"/>
    <w:rsid w:val="1EEE61C6"/>
    <w:rsid w:val="1EF15053"/>
    <w:rsid w:val="1F11621D"/>
    <w:rsid w:val="1F3A2287"/>
    <w:rsid w:val="1F4E5D32"/>
    <w:rsid w:val="1F691F02"/>
    <w:rsid w:val="1F7767BD"/>
    <w:rsid w:val="1FA33D7E"/>
    <w:rsid w:val="1FA37E2C"/>
    <w:rsid w:val="1FB42B93"/>
    <w:rsid w:val="1FB83797"/>
    <w:rsid w:val="1FD7009C"/>
    <w:rsid w:val="1FFC646D"/>
    <w:rsid w:val="20030393"/>
    <w:rsid w:val="200F746D"/>
    <w:rsid w:val="20112FE8"/>
    <w:rsid w:val="20653161"/>
    <w:rsid w:val="20770D67"/>
    <w:rsid w:val="208C08C0"/>
    <w:rsid w:val="208D7F0D"/>
    <w:rsid w:val="20D163E7"/>
    <w:rsid w:val="20DB25F5"/>
    <w:rsid w:val="20E11998"/>
    <w:rsid w:val="20E961E9"/>
    <w:rsid w:val="20EB2F82"/>
    <w:rsid w:val="20ED4838"/>
    <w:rsid w:val="213639EF"/>
    <w:rsid w:val="215B74AE"/>
    <w:rsid w:val="215D18CA"/>
    <w:rsid w:val="21717AB6"/>
    <w:rsid w:val="21977176"/>
    <w:rsid w:val="21B06830"/>
    <w:rsid w:val="21BB54E6"/>
    <w:rsid w:val="21BB7AEA"/>
    <w:rsid w:val="21D629D5"/>
    <w:rsid w:val="21FD39D1"/>
    <w:rsid w:val="21FE4FAF"/>
    <w:rsid w:val="224E6C54"/>
    <w:rsid w:val="2277369B"/>
    <w:rsid w:val="22813D29"/>
    <w:rsid w:val="228C7DBD"/>
    <w:rsid w:val="229F0435"/>
    <w:rsid w:val="22AA156C"/>
    <w:rsid w:val="22AD72BA"/>
    <w:rsid w:val="22B660C8"/>
    <w:rsid w:val="22BD6C9D"/>
    <w:rsid w:val="22C42FE9"/>
    <w:rsid w:val="22F95FB5"/>
    <w:rsid w:val="22FA25EF"/>
    <w:rsid w:val="23144B9D"/>
    <w:rsid w:val="23322420"/>
    <w:rsid w:val="236C5D86"/>
    <w:rsid w:val="237A4A44"/>
    <w:rsid w:val="238002C8"/>
    <w:rsid w:val="238E2E63"/>
    <w:rsid w:val="23AA508F"/>
    <w:rsid w:val="23B430A3"/>
    <w:rsid w:val="23C308DC"/>
    <w:rsid w:val="23C81D43"/>
    <w:rsid w:val="23E4182C"/>
    <w:rsid w:val="240451ED"/>
    <w:rsid w:val="24074DC2"/>
    <w:rsid w:val="240927AD"/>
    <w:rsid w:val="2420425A"/>
    <w:rsid w:val="24232399"/>
    <w:rsid w:val="243954FA"/>
    <w:rsid w:val="246B4DD0"/>
    <w:rsid w:val="24753161"/>
    <w:rsid w:val="248B0C75"/>
    <w:rsid w:val="249F1A1F"/>
    <w:rsid w:val="24A30A99"/>
    <w:rsid w:val="24B2529A"/>
    <w:rsid w:val="24D17FF7"/>
    <w:rsid w:val="24D23424"/>
    <w:rsid w:val="24D6667D"/>
    <w:rsid w:val="24E01590"/>
    <w:rsid w:val="24F90DA9"/>
    <w:rsid w:val="24FF5903"/>
    <w:rsid w:val="25267701"/>
    <w:rsid w:val="252F507E"/>
    <w:rsid w:val="253B75C0"/>
    <w:rsid w:val="25464FCC"/>
    <w:rsid w:val="25502BD0"/>
    <w:rsid w:val="25525FC7"/>
    <w:rsid w:val="255B46D8"/>
    <w:rsid w:val="255B4D05"/>
    <w:rsid w:val="25824C52"/>
    <w:rsid w:val="2584600A"/>
    <w:rsid w:val="25886712"/>
    <w:rsid w:val="25AD0C5F"/>
    <w:rsid w:val="25C32839"/>
    <w:rsid w:val="25CB28DB"/>
    <w:rsid w:val="25D64022"/>
    <w:rsid w:val="25DC0129"/>
    <w:rsid w:val="25F95EEC"/>
    <w:rsid w:val="260470EF"/>
    <w:rsid w:val="26105061"/>
    <w:rsid w:val="261B6D15"/>
    <w:rsid w:val="2621539B"/>
    <w:rsid w:val="26290D22"/>
    <w:rsid w:val="262C35EF"/>
    <w:rsid w:val="26330B38"/>
    <w:rsid w:val="26551BE3"/>
    <w:rsid w:val="26CC10B7"/>
    <w:rsid w:val="26D71646"/>
    <w:rsid w:val="26E4095C"/>
    <w:rsid w:val="26E90A31"/>
    <w:rsid w:val="26F740F9"/>
    <w:rsid w:val="271565FB"/>
    <w:rsid w:val="27385CBB"/>
    <w:rsid w:val="274D46B7"/>
    <w:rsid w:val="27592F17"/>
    <w:rsid w:val="27862302"/>
    <w:rsid w:val="279D398E"/>
    <w:rsid w:val="27B9274C"/>
    <w:rsid w:val="27D86C6A"/>
    <w:rsid w:val="28113DC8"/>
    <w:rsid w:val="28246458"/>
    <w:rsid w:val="28497097"/>
    <w:rsid w:val="285407F5"/>
    <w:rsid w:val="286D29E1"/>
    <w:rsid w:val="287F3F80"/>
    <w:rsid w:val="289E20A9"/>
    <w:rsid w:val="28C049EA"/>
    <w:rsid w:val="28D220AC"/>
    <w:rsid w:val="28DB3015"/>
    <w:rsid w:val="28FD484F"/>
    <w:rsid w:val="290A6070"/>
    <w:rsid w:val="292343A5"/>
    <w:rsid w:val="29386CDF"/>
    <w:rsid w:val="29452A44"/>
    <w:rsid w:val="295C19C1"/>
    <w:rsid w:val="295E2F75"/>
    <w:rsid w:val="29673C78"/>
    <w:rsid w:val="297445E7"/>
    <w:rsid w:val="299635F8"/>
    <w:rsid w:val="29A71155"/>
    <w:rsid w:val="29BA5978"/>
    <w:rsid w:val="29C92DE2"/>
    <w:rsid w:val="29C94933"/>
    <w:rsid w:val="29D051A7"/>
    <w:rsid w:val="29DA08EE"/>
    <w:rsid w:val="29E22543"/>
    <w:rsid w:val="29EE79C8"/>
    <w:rsid w:val="2A19049E"/>
    <w:rsid w:val="2A477CE9"/>
    <w:rsid w:val="2A5A08AD"/>
    <w:rsid w:val="2A61691A"/>
    <w:rsid w:val="2A8128D3"/>
    <w:rsid w:val="2A970429"/>
    <w:rsid w:val="2A9907E4"/>
    <w:rsid w:val="2A9B4409"/>
    <w:rsid w:val="2A9F7EB9"/>
    <w:rsid w:val="2AA96A88"/>
    <w:rsid w:val="2AD25A69"/>
    <w:rsid w:val="2AD518DA"/>
    <w:rsid w:val="2ADF614E"/>
    <w:rsid w:val="2AEC6491"/>
    <w:rsid w:val="2AFA0E11"/>
    <w:rsid w:val="2B136138"/>
    <w:rsid w:val="2B207219"/>
    <w:rsid w:val="2B24677E"/>
    <w:rsid w:val="2B326508"/>
    <w:rsid w:val="2B3E27FF"/>
    <w:rsid w:val="2B7B6D85"/>
    <w:rsid w:val="2B7E1912"/>
    <w:rsid w:val="2B9F3D07"/>
    <w:rsid w:val="2BA70CA4"/>
    <w:rsid w:val="2BB611C4"/>
    <w:rsid w:val="2BC55F5B"/>
    <w:rsid w:val="2BC7145E"/>
    <w:rsid w:val="2BCA6CEA"/>
    <w:rsid w:val="2C326450"/>
    <w:rsid w:val="2C475230"/>
    <w:rsid w:val="2C701096"/>
    <w:rsid w:val="2C8F7CAB"/>
    <w:rsid w:val="2C993321"/>
    <w:rsid w:val="2C9F6F43"/>
    <w:rsid w:val="2CA64AB8"/>
    <w:rsid w:val="2CC87B78"/>
    <w:rsid w:val="2CF20F4C"/>
    <w:rsid w:val="2CF471CC"/>
    <w:rsid w:val="2D0B5B34"/>
    <w:rsid w:val="2D190B64"/>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BE3B18"/>
    <w:rsid w:val="2DCA5054"/>
    <w:rsid w:val="2DD03441"/>
    <w:rsid w:val="2DDC0B49"/>
    <w:rsid w:val="2DE33D57"/>
    <w:rsid w:val="2DF950BB"/>
    <w:rsid w:val="2E206AEC"/>
    <w:rsid w:val="2E38726A"/>
    <w:rsid w:val="2E5A2D0E"/>
    <w:rsid w:val="2E5E5C1F"/>
    <w:rsid w:val="2E666F6E"/>
    <w:rsid w:val="2E7110F5"/>
    <w:rsid w:val="2E953036"/>
    <w:rsid w:val="2E9F1F0C"/>
    <w:rsid w:val="2EC42EDA"/>
    <w:rsid w:val="2ECC1AD7"/>
    <w:rsid w:val="2ECE02F6"/>
    <w:rsid w:val="2EE62049"/>
    <w:rsid w:val="2EEB458A"/>
    <w:rsid w:val="2EFA1877"/>
    <w:rsid w:val="2F1B2612"/>
    <w:rsid w:val="2F3F4014"/>
    <w:rsid w:val="2F5E57C2"/>
    <w:rsid w:val="2F5F67B5"/>
    <w:rsid w:val="2F8462B2"/>
    <w:rsid w:val="2F860BD2"/>
    <w:rsid w:val="2F8C0890"/>
    <w:rsid w:val="2F907296"/>
    <w:rsid w:val="2FA5723B"/>
    <w:rsid w:val="2FAB0884"/>
    <w:rsid w:val="2FC82F97"/>
    <w:rsid w:val="2FCB0A40"/>
    <w:rsid w:val="2FDA6931"/>
    <w:rsid w:val="2FDE4E17"/>
    <w:rsid w:val="2FEC3129"/>
    <w:rsid w:val="30191779"/>
    <w:rsid w:val="304E2D97"/>
    <w:rsid w:val="308267B1"/>
    <w:rsid w:val="3087275D"/>
    <w:rsid w:val="30AA3266"/>
    <w:rsid w:val="30B571CF"/>
    <w:rsid w:val="30BD737C"/>
    <w:rsid w:val="30D90532"/>
    <w:rsid w:val="30DF243B"/>
    <w:rsid w:val="313660E1"/>
    <w:rsid w:val="313844C5"/>
    <w:rsid w:val="313877CB"/>
    <w:rsid w:val="313D6E78"/>
    <w:rsid w:val="317503B0"/>
    <w:rsid w:val="318409CB"/>
    <w:rsid w:val="318F7349"/>
    <w:rsid w:val="31930FE5"/>
    <w:rsid w:val="319950ED"/>
    <w:rsid w:val="319B3E73"/>
    <w:rsid w:val="31B35C97"/>
    <w:rsid w:val="31EF4885"/>
    <w:rsid w:val="322A49DC"/>
    <w:rsid w:val="323D69AA"/>
    <w:rsid w:val="32403226"/>
    <w:rsid w:val="324C744F"/>
    <w:rsid w:val="32545457"/>
    <w:rsid w:val="32596D9E"/>
    <w:rsid w:val="325A3C70"/>
    <w:rsid w:val="32655554"/>
    <w:rsid w:val="326822C2"/>
    <w:rsid w:val="326C0551"/>
    <w:rsid w:val="327B34E1"/>
    <w:rsid w:val="32AB0017"/>
    <w:rsid w:val="32B22A57"/>
    <w:rsid w:val="32E16709"/>
    <w:rsid w:val="33047BC2"/>
    <w:rsid w:val="331774C1"/>
    <w:rsid w:val="33645804"/>
    <w:rsid w:val="337D1C2C"/>
    <w:rsid w:val="339E3DB8"/>
    <w:rsid w:val="33B507A2"/>
    <w:rsid w:val="33CF0D98"/>
    <w:rsid w:val="33D02C04"/>
    <w:rsid w:val="33D250A7"/>
    <w:rsid w:val="33DA09AC"/>
    <w:rsid w:val="33F01ECC"/>
    <w:rsid w:val="33FF16D7"/>
    <w:rsid w:val="340D54B9"/>
    <w:rsid w:val="342B1061"/>
    <w:rsid w:val="34476B93"/>
    <w:rsid w:val="34491F87"/>
    <w:rsid w:val="34607E7E"/>
    <w:rsid w:val="34767465"/>
    <w:rsid w:val="347D612A"/>
    <w:rsid w:val="348576A9"/>
    <w:rsid w:val="34D42E51"/>
    <w:rsid w:val="34D658BF"/>
    <w:rsid w:val="34D75BDD"/>
    <w:rsid w:val="34DB3F45"/>
    <w:rsid w:val="34DD01C4"/>
    <w:rsid w:val="34E82FA8"/>
    <w:rsid w:val="34E95E89"/>
    <w:rsid w:val="3507608E"/>
    <w:rsid w:val="35414D8C"/>
    <w:rsid w:val="355F023E"/>
    <w:rsid w:val="35613C72"/>
    <w:rsid w:val="35642BA4"/>
    <w:rsid w:val="356660A7"/>
    <w:rsid w:val="357611A3"/>
    <w:rsid w:val="35883ABF"/>
    <w:rsid w:val="359308C0"/>
    <w:rsid w:val="359A7AF1"/>
    <w:rsid w:val="359E5308"/>
    <w:rsid w:val="363065F3"/>
    <w:rsid w:val="36483084"/>
    <w:rsid w:val="36595A3B"/>
    <w:rsid w:val="365E4655"/>
    <w:rsid w:val="36616B0F"/>
    <w:rsid w:val="36704F85"/>
    <w:rsid w:val="36985520"/>
    <w:rsid w:val="36E5561F"/>
    <w:rsid w:val="36F04D77"/>
    <w:rsid w:val="37025460"/>
    <w:rsid w:val="371D006C"/>
    <w:rsid w:val="37386C54"/>
    <w:rsid w:val="374D7782"/>
    <w:rsid w:val="375004A1"/>
    <w:rsid w:val="376143FD"/>
    <w:rsid w:val="37652B59"/>
    <w:rsid w:val="377E4518"/>
    <w:rsid w:val="37820E08"/>
    <w:rsid w:val="37825E20"/>
    <w:rsid w:val="379579C1"/>
    <w:rsid w:val="37AE6F16"/>
    <w:rsid w:val="37B35C4A"/>
    <w:rsid w:val="37CC2FE7"/>
    <w:rsid w:val="37CD1D19"/>
    <w:rsid w:val="37EA1649"/>
    <w:rsid w:val="37FB2BE8"/>
    <w:rsid w:val="38071E98"/>
    <w:rsid w:val="382E68BB"/>
    <w:rsid w:val="383B234D"/>
    <w:rsid w:val="384A2968"/>
    <w:rsid w:val="385116A0"/>
    <w:rsid w:val="385B709E"/>
    <w:rsid w:val="3860038E"/>
    <w:rsid w:val="388B33D1"/>
    <w:rsid w:val="389E6B6E"/>
    <w:rsid w:val="38A058F5"/>
    <w:rsid w:val="38A25289"/>
    <w:rsid w:val="38B10580"/>
    <w:rsid w:val="38D47048"/>
    <w:rsid w:val="38E1160F"/>
    <w:rsid w:val="38E6007F"/>
    <w:rsid w:val="39124DD7"/>
    <w:rsid w:val="39153832"/>
    <w:rsid w:val="393458CB"/>
    <w:rsid w:val="395328DC"/>
    <w:rsid w:val="39605333"/>
    <w:rsid w:val="39760839"/>
    <w:rsid w:val="398B39B3"/>
    <w:rsid w:val="39A804AC"/>
    <w:rsid w:val="39D0089A"/>
    <w:rsid w:val="39D96898"/>
    <w:rsid w:val="3A5859FE"/>
    <w:rsid w:val="3A6C08A2"/>
    <w:rsid w:val="3A987C2E"/>
    <w:rsid w:val="3AA11540"/>
    <w:rsid w:val="3AB111F7"/>
    <w:rsid w:val="3AB90E8F"/>
    <w:rsid w:val="3AE635B0"/>
    <w:rsid w:val="3AF81DFA"/>
    <w:rsid w:val="3B0405E2"/>
    <w:rsid w:val="3B136929"/>
    <w:rsid w:val="3B251346"/>
    <w:rsid w:val="3B3A5239"/>
    <w:rsid w:val="3B73533B"/>
    <w:rsid w:val="3BA52835"/>
    <w:rsid w:val="3BA932EE"/>
    <w:rsid w:val="3BC04B6E"/>
    <w:rsid w:val="3BCB12A4"/>
    <w:rsid w:val="3BD617AC"/>
    <w:rsid w:val="3C071109"/>
    <w:rsid w:val="3C1A012A"/>
    <w:rsid w:val="3C1F67B0"/>
    <w:rsid w:val="3C244040"/>
    <w:rsid w:val="3C2D1349"/>
    <w:rsid w:val="3C315D45"/>
    <w:rsid w:val="3C60089E"/>
    <w:rsid w:val="3C862080"/>
    <w:rsid w:val="3C8C37DB"/>
    <w:rsid w:val="3CA20B16"/>
    <w:rsid w:val="3CAA2264"/>
    <w:rsid w:val="3CC372BE"/>
    <w:rsid w:val="3CD00B52"/>
    <w:rsid w:val="3CD25455"/>
    <w:rsid w:val="3CF47A8D"/>
    <w:rsid w:val="3D422253"/>
    <w:rsid w:val="3D42560E"/>
    <w:rsid w:val="3D5123A5"/>
    <w:rsid w:val="3D6D35B3"/>
    <w:rsid w:val="3D7A5072"/>
    <w:rsid w:val="3D85737C"/>
    <w:rsid w:val="3DB81F46"/>
    <w:rsid w:val="3DEA4A1B"/>
    <w:rsid w:val="3DEE1001"/>
    <w:rsid w:val="3DEE2762"/>
    <w:rsid w:val="3E0C2AD8"/>
    <w:rsid w:val="3E282408"/>
    <w:rsid w:val="3E4619B8"/>
    <w:rsid w:val="3E706080"/>
    <w:rsid w:val="3E830759"/>
    <w:rsid w:val="3E886404"/>
    <w:rsid w:val="3E9B552D"/>
    <w:rsid w:val="3EC03881"/>
    <w:rsid w:val="3EC76A8F"/>
    <w:rsid w:val="3ECA56C6"/>
    <w:rsid w:val="3ED023C4"/>
    <w:rsid w:val="3ED109EA"/>
    <w:rsid w:val="3ED53826"/>
    <w:rsid w:val="3EFB0384"/>
    <w:rsid w:val="3F27452A"/>
    <w:rsid w:val="3F366D42"/>
    <w:rsid w:val="3F530871"/>
    <w:rsid w:val="3F6F51DD"/>
    <w:rsid w:val="3F983DCD"/>
    <w:rsid w:val="3FAA1280"/>
    <w:rsid w:val="3FB6105E"/>
    <w:rsid w:val="3FB83E19"/>
    <w:rsid w:val="3FF12080"/>
    <w:rsid w:val="40362E2E"/>
    <w:rsid w:val="40384169"/>
    <w:rsid w:val="403F684F"/>
    <w:rsid w:val="40466B27"/>
    <w:rsid w:val="406242B1"/>
    <w:rsid w:val="406B713F"/>
    <w:rsid w:val="408731EC"/>
    <w:rsid w:val="40A96C24"/>
    <w:rsid w:val="40C27B4E"/>
    <w:rsid w:val="40CB045E"/>
    <w:rsid w:val="40E9418A"/>
    <w:rsid w:val="40F833EB"/>
    <w:rsid w:val="40FE4130"/>
    <w:rsid w:val="412929F5"/>
    <w:rsid w:val="414E32D3"/>
    <w:rsid w:val="4170480B"/>
    <w:rsid w:val="41754566"/>
    <w:rsid w:val="41C52874"/>
    <w:rsid w:val="41E023C2"/>
    <w:rsid w:val="41F43776"/>
    <w:rsid w:val="41F55747"/>
    <w:rsid w:val="420E47F8"/>
    <w:rsid w:val="421A510F"/>
    <w:rsid w:val="421F7A8A"/>
    <w:rsid w:val="4244137B"/>
    <w:rsid w:val="42726210"/>
    <w:rsid w:val="427B0900"/>
    <w:rsid w:val="428C6F7A"/>
    <w:rsid w:val="42EB101F"/>
    <w:rsid w:val="42EE3FD5"/>
    <w:rsid w:val="42F11657"/>
    <w:rsid w:val="42F73568"/>
    <w:rsid w:val="42FD73EE"/>
    <w:rsid w:val="4302227B"/>
    <w:rsid w:val="43082D10"/>
    <w:rsid w:val="4331074A"/>
    <w:rsid w:val="43C113B5"/>
    <w:rsid w:val="43CA151A"/>
    <w:rsid w:val="43CA7AC6"/>
    <w:rsid w:val="43EA5F5A"/>
    <w:rsid w:val="44006401"/>
    <w:rsid w:val="44175B6D"/>
    <w:rsid w:val="442D64E6"/>
    <w:rsid w:val="442E5667"/>
    <w:rsid w:val="443D67CC"/>
    <w:rsid w:val="444A39F2"/>
    <w:rsid w:val="44577CC9"/>
    <w:rsid w:val="445D742F"/>
    <w:rsid w:val="446A5D56"/>
    <w:rsid w:val="447907FE"/>
    <w:rsid w:val="44795785"/>
    <w:rsid w:val="448862CF"/>
    <w:rsid w:val="44BE1658"/>
    <w:rsid w:val="44BF3856"/>
    <w:rsid w:val="44CB50EA"/>
    <w:rsid w:val="44CD05ED"/>
    <w:rsid w:val="44F22DAC"/>
    <w:rsid w:val="451D2BC8"/>
    <w:rsid w:val="451E56DB"/>
    <w:rsid w:val="453F38A4"/>
    <w:rsid w:val="45447333"/>
    <w:rsid w:val="45565B9C"/>
    <w:rsid w:val="457A3F89"/>
    <w:rsid w:val="45843925"/>
    <w:rsid w:val="45955E38"/>
    <w:rsid w:val="45B945D7"/>
    <w:rsid w:val="45C21DFF"/>
    <w:rsid w:val="45C30098"/>
    <w:rsid w:val="45CB0699"/>
    <w:rsid w:val="45D81DA4"/>
    <w:rsid w:val="46146ADE"/>
    <w:rsid w:val="462908AA"/>
    <w:rsid w:val="46413695"/>
    <w:rsid w:val="46642143"/>
    <w:rsid w:val="46677F98"/>
    <w:rsid w:val="46737A24"/>
    <w:rsid w:val="46957C1F"/>
    <w:rsid w:val="469A1E62"/>
    <w:rsid w:val="469A1EB0"/>
    <w:rsid w:val="46E65FF8"/>
    <w:rsid w:val="46ED1A68"/>
    <w:rsid w:val="471D243C"/>
    <w:rsid w:val="4735425F"/>
    <w:rsid w:val="47584E79"/>
    <w:rsid w:val="475A49C5"/>
    <w:rsid w:val="476E1399"/>
    <w:rsid w:val="47706643"/>
    <w:rsid w:val="4774382C"/>
    <w:rsid w:val="47745049"/>
    <w:rsid w:val="477934A6"/>
    <w:rsid w:val="477C2FC1"/>
    <w:rsid w:val="47812B1E"/>
    <w:rsid w:val="47927E7C"/>
    <w:rsid w:val="47A9425F"/>
    <w:rsid w:val="47AA14A8"/>
    <w:rsid w:val="47CC5039"/>
    <w:rsid w:val="48054E8A"/>
    <w:rsid w:val="48617250"/>
    <w:rsid w:val="48900C36"/>
    <w:rsid w:val="48A97644"/>
    <w:rsid w:val="48AF5A68"/>
    <w:rsid w:val="48BC6665"/>
    <w:rsid w:val="48D013E2"/>
    <w:rsid w:val="48FA28C6"/>
    <w:rsid w:val="494574C2"/>
    <w:rsid w:val="49891591"/>
    <w:rsid w:val="49942EB0"/>
    <w:rsid w:val="49B91E77"/>
    <w:rsid w:val="49E33EC9"/>
    <w:rsid w:val="4A18529C"/>
    <w:rsid w:val="4A2645B2"/>
    <w:rsid w:val="4A29327C"/>
    <w:rsid w:val="4A3251C1"/>
    <w:rsid w:val="4A3A36EE"/>
    <w:rsid w:val="4A55007C"/>
    <w:rsid w:val="4A634499"/>
    <w:rsid w:val="4A66404E"/>
    <w:rsid w:val="4A6B1DC9"/>
    <w:rsid w:val="4A896855"/>
    <w:rsid w:val="4A9329E8"/>
    <w:rsid w:val="4AA40703"/>
    <w:rsid w:val="4AC27CB3"/>
    <w:rsid w:val="4ACC5AB0"/>
    <w:rsid w:val="4AF36FFC"/>
    <w:rsid w:val="4AFA789E"/>
    <w:rsid w:val="4B0C61BF"/>
    <w:rsid w:val="4B130A59"/>
    <w:rsid w:val="4B2F02C5"/>
    <w:rsid w:val="4B3C5F5F"/>
    <w:rsid w:val="4B3C797D"/>
    <w:rsid w:val="4B5859EE"/>
    <w:rsid w:val="4B61433A"/>
    <w:rsid w:val="4B6F3BFD"/>
    <w:rsid w:val="4B700C5B"/>
    <w:rsid w:val="4B715CEB"/>
    <w:rsid w:val="4BBA244A"/>
    <w:rsid w:val="4BFA3233"/>
    <w:rsid w:val="4C03693C"/>
    <w:rsid w:val="4C1A5318"/>
    <w:rsid w:val="4C261E93"/>
    <w:rsid w:val="4C940979"/>
    <w:rsid w:val="4CA7083A"/>
    <w:rsid w:val="4CBA504E"/>
    <w:rsid w:val="4CBD0D73"/>
    <w:rsid w:val="4CC530DC"/>
    <w:rsid w:val="4CD751A0"/>
    <w:rsid w:val="4CFB2DB1"/>
    <w:rsid w:val="4D063625"/>
    <w:rsid w:val="4D8F6F5F"/>
    <w:rsid w:val="4D9A5B1B"/>
    <w:rsid w:val="4D9B252E"/>
    <w:rsid w:val="4D9E2347"/>
    <w:rsid w:val="4DA06DE7"/>
    <w:rsid w:val="4DAD60FD"/>
    <w:rsid w:val="4DD32B5A"/>
    <w:rsid w:val="4DDC11CB"/>
    <w:rsid w:val="4DDE46EF"/>
    <w:rsid w:val="4DE00CAF"/>
    <w:rsid w:val="4E080D95"/>
    <w:rsid w:val="4E0C3F18"/>
    <w:rsid w:val="4E0C779B"/>
    <w:rsid w:val="4E1835AE"/>
    <w:rsid w:val="4E550E94"/>
    <w:rsid w:val="4E5C7274"/>
    <w:rsid w:val="4E9F478C"/>
    <w:rsid w:val="4EB36E4C"/>
    <w:rsid w:val="4EDF5575"/>
    <w:rsid w:val="4EE90083"/>
    <w:rsid w:val="4EE948FE"/>
    <w:rsid w:val="4EFE2C71"/>
    <w:rsid w:val="4F0430A7"/>
    <w:rsid w:val="4F167C4E"/>
    <w:rsid w:val="4F3A7DE2"/>
    <w:rsid w:val="4F493920"/>
    <w:rsid w:val="4F4970F6"/>
    <w:rsid w:val="4F7F2F0C"/>
    <w:rsid w:val="4F840281"/>
    <w:rsid w:val="4F8E4414"/>
    <w:rsid w:val="4F997B99"/>
    <w:rsid w:val="4F9A3F25"/>
    <w:rsid w:val="4FA4714D"/>
    <w:rsid w:val="4FA94C3E"/>
    <w:rsid w:val="4FCE76DB"/>
    <w:rsid w:val="4FE45791"/>
    <w:rsid w:val="4FEC4864"/>
    <w:rsid w:val="5005565E"/>
    <w:rsid w:val="501036E9"/>
    <w:rsid w:val="50342624"/>
    <w:rsid w:val="504F44D2"/>
    <w:rsid w:val="505567DD"/>
    <w:rsid w:val="505D5E09"/>
    <w:rsid w:val="5087462C"/>
    <w:rsid w:val="50897E5B"/>
    <w:rsid w:val="50D5061B"/>
    <w:rsid w:val="50E83041"/>
    <w:rsid w:val="511107EA"/>
    <w:rsid w:val="511C03A3"/>
    <w:rsid w:val="512F21F4"/>
    <w:rsid w:val="51312C3A"/>
    <w:rsid w:val="51424D5F"/>
    <w:rsid w:val="514F4075"/>
    <w:rsid w:val="515371F8"/>
    <w:rsid w:val="517664B3"/>
    <w:rsid w:val="51842BCE"/>
    <w:rsid w:val="51956D68"/>
    <w:rsid w:val="51B9241F"/>
    <w:rsid w:val="51BD2325"/>
    <w:rsid w:val="51BE4B50"/>
    <w:rsid w:val="51E05A3A"/>
    <w:rsid w:val="51EA0BE8"/>
    <w:rsid w:val="51FA3404"/>
    <w:rsid w:val="521A6BBB"/>
    <w:rsid w:val="525D3405"/>
    <w:rsid w:val="5263497B"/>
    <w:rsid w:val="526C3548"/>
    <w:rsid w:val="529A47ED"/>
    <w:rsid w:val="52C703DE"/>
    <w:rsid w:val="531427A3"/>
    <w:rsid w:val="531F2FEB"/>
    <w:rsid w:val="532F0C65"/>
    <w:rsid w:val="533F6DA3"/>
    <w:rsid w:val="534D60B9"/>
    <w:rsid w:val="534E454A"/>
    <w:rsid w:val="53603363"/>
    <w:rsid w:val="53711BEE"/>
    <w:rsid w:val="537F7236"/>
    <w:rsid w:val="539354E6"/>
    <w:rsid w:val="53A94D0A"/>
    <w:rsid w:val="53C25DCC"/>
    <w:rsid w:val="53E70484"/>
    <w:rsid w:val="53FC7156"/>
    <w:rsid w:val="540F0BC9"/>
    <w:rsid w:val="54113878"/>
    <w:rsid w:val="54420CBA"/>
    <w:rsid w:val="54492650"/>
    <w:rsid w:val="545E284E"/>
    <w:rsid w:val="546D5D37"/>
    <w:rsid w:val="547201C2"/>
    <w:rsid w:val="54AF027F"/>
    <w:rsid w:val="54C2149E"/>
    <w:rsid w:val="54EF499E"/>
    <w:rsid w:val="551B7D70"/>
    <w:rsid w:val="55502006"/>
    <w:rsid w:val="55563F10"/>
    <w:rsid w:val="5565304A"/>
    <w:rsid w:val="558A0EE7"/>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6A5209"/>
    <w:rsid w:val="566E4490"/>
    <w:rsid w:val="567333AD"/>
    <w:rsid w:val="56794E67"/>
    <w:rsid w:val="567A311B"/>
    <w:rsid w:val="568B3962"/>
    <w:rsid w:val="569F0646"/>
    <w:rsid w:val="56AA7509"/>
    <w:rsid w:val="56E968A5"/>
    <w:rsid w:val="56F031A2"/>
    <w:rsid w:val="56F65BBA"/>
    <w:rsid w:val="5758194B"/>
    <w:rsid w:val="57971EC0"/>
    <w:rsid w:val="57995095"/>
    <w:rsid w:val="57A31556"/>
    <w:rsid w:val="57D72CAA"/>
    <w:rsid w:val="57DA3108"/>
    <w:rsid w:val="57DE3AFC"/>
    <w:rsid w:val="57E16E3D"/>
    <w:rsid w:val="581A29EB"/>
    <w:rsid w:val="58221AA4"/>
    <w:rsid w:val="582474AB"/>
    <w:rsid w:val="58381A4A"/>
    <w:rsid w:val="58497766"/>
    <w:rsid w:val="58562F86"/>
    <w:rsid w:val="58684797"/>
    <w:rsid w:val="586A462E"/>
    <w:rsid w:val="587C072A"/>
    <w:rsid w:val="587C0C3F"/>
    <w:rsid w:val="588675CA"/>
    <w:rsid w:val="58A32DDA"/>
    <w:rsid w:val="58A6289A"/>
    <w:rsid w:val="58A93002"/>
    <w:rsid w:val="58B24661"/>
    <w:rsid w:val="58CF5440"/>
    <w:rsid w:val="58E67606"/>
    <w:rsid w:val="590040F1"/>
    <w:rsid w:val="590D3EF2"/>
    <w:rsid w:val="59466037"/>
    <w:rsid w:val="594C7F98"/>
    <w:rsid w:val="59613991"/>
    <w:rsid w:val="59723D50"/>
    <w:rsid w:val="598558D1"/>
    <w:rsid w:val="598C70B7"/>
    <w:rsid w:val="5996123D"/>
    <w:rsid w:val="59B966C3"/>
    <w:rsid w:val="59DC582B"/>
    <w:rsid w:val="59E3084A"/>
    <w:rsid w:val="59E52814"/>
    <w:rsid w:val="59EA09B0"/>
    <w:rsid w:val="5A126D51"/>
    <w:rsid w:val="5A2055FA"/>
    <w:rsid w:val="5A7871E4"/>
    <w:rsid w:val="5A887234"/>
    <w:rsid w:val="5AA26640"/>
    <w:rsid w:val="5AB3392A"/>
    <w:rsid w:val="5AB630E2"/>
    <w:rsid w:val="5ABF12B7"/>
    <w:rsid w:val="5AE75AB0"/>
    <w:rsid w:val="5B1A6FDF"/>
    <w:rsid w:val="5B2F0B75"/>
    <w:rsid w:val="5B4063AA"/>
    <w:rsid w:val="5B532BE1"/>
    <w:rsid w:val="5B6C45F4"/>
    <w:rsid w:val="5B8F717D"/>
    <w:rsid w:val="5B9242D5"/>
    <w:rsid w:val="5B927CEC"/>
    <w:rsid w:val="5B9B5880"/>
    <w:rsid w:val="5BA66C84"/>
    <w:rsid w:val="5BBA168B"/>
    <w:rsid w:val="5BBB5472"/>
    <w:rsid w:val="5BF73BFD"/>
    <w:rsid w:val="5C052A04"/>
    <w:rsid w:val="5C201030"/>
    <w:rsid w:val="5C763BF7"/>
    <w:rsid w:val="5CB37404"/>
    <w:rsid w:val="5CC55F62"/>
    <w:rsid w:val="5CCA14C8"/>
    <w:rsid w:val="5CE047AB"/>
    <w:rsid w:val="5CEC51D4"/>
    <w:rsid w:val="5D000F27"/>
    <w:rsid w:val="5D282C65"/>
    <w:rsid w:val="5D4D1AA2"/>
    <w:rsid w:val="5D5958B4"/>
    <w:rsid w:val="5D747763"/>
    <w:rsid w:val="5D79574D"/>
    <w:rsid w:val="5D7F5AF4"/>
    <w:rsid w:val="5D8F66E1"/>
    <w:rsid w:val="5D9A631E"/>
    <w:rsid w:val="5D9C143B"/>
    <w:rsid w:val="5D9D6927"/>
    <w:rsid w:val="5DAF0841"/>
    <w:rsid w:val="5DC529E5"/>
    <w:rsid w:val="5E0C4272"/>
    <w:rsid w:val="5E115063"/>
    <w:rsid w:val="5E145FE7"/>
    <w:rsid w:val="5E2A7515"/>
    <w:rsid w:val="5E2C3A92"/>
    <w:rsid w:val="5E5238CE"/>
    <w:rsid w:val="5E5A71FF"/>
    <w:rsid w:val="5E5D640B"/>
    <w:rsid w:val="5E6F4DA2"/>
    <w:rsid w:val="5E97067A"/>
    <w:rsid w:val="5EA54320"/>
    <w:rsid w:val="5EB3266E"/>
    <w:rsid w:val="5EB33E4F"/>
    <w:rsid w:val="5EB635F2"/>
    <w:rsid w:val="5EBB7A7A"/>
    <w:rsid w:val="5EC32908"/>
    <w:rsid w:val="5EE75D34"/>
    <w:rsid w:val="5EF046D1"/>
    <w:rsid w:val="5EFE53C8"/>
    <w:rsid w:val="5F074075"/>
    <w:rsid w:val="5F093472"/>
    <w:rsid w:val="5F0F1702"/>
    <w:rsid w:val="5F4054AC"/>
    <w:rsid w:val="5F422A11"/>
    <w:rsid w:val="5F456359"/>
    <w:rsid w:val="5F482CD8"/>
    <w:rsid w:val="5F592DFB"/>
    <w:rsid w:val="5F777E2D"/>
    <w:rsid w:val="5F8D1984"/>
    <w:rsid w:val="5FA805FC"/>
    <w:rsid w:val="5FC825AC"/>
    <w:rsid w:val="5FD9754E"/>
    <w:rsid w:val="5FDC33D5"/>
    <w:rsid w:val="5FE813E6"/>
    <w:rsid w:val="5FF46AF1"/>
    <w:rsid w:val="602508CF"/>
    <w:rsid w:val="603040BD"/>
    <w:rsid w:val="6037544B"/>
    <w:rsid w:val="603E590A"/>
    <w:rsid w:val="6055781B"/>
    <w:rsid w:val="60654A93"/>
    <w:rsid w:val="606A7E93"/>
    <w:rsid w:val="60A26025"/>
    <w:rsid w:val="60AB0DC1"/>
    <w:rsid w:val="60BA6CD4"/>
    <w:rsid w:val="60CE7B5E"/>
    <w:rsid w:val="60FD0F2E"/>
    <w:rsid w:val="61001CE1"/>
    <w:rsid w:val="610F6C4A"/>
    <w:rsid w:val="61274C88"/>
    <w:rsid w:val="61304C00"/>
    <w:rsid w:val="613227E3"/>
    <w:rsid w:val="613827CB"/>
    <w:rsid w:val="616C02AF"/>
    <w:rsid w:val="61994471"/>
    <w:rsid w:val="61AE6EE4"/>
    <w:rsid w:val="61B365B1"/>
    <w:rsid w:val="61BB1FB0"/>
    <w:rsid w:val="62007857"/>
    <w:rsid w:val="620174D7"/>
    <w:rsid w:val="6222438A"/>
    <w:rsid w:val="622F028C"/>
    <w:rsid w:val="624337C3"/>
    <w:rsid w:val="624C7563"/>
    <w:rsid w:val="628D67DA"/>
    <w:rsid w:val="629F51E1"/>
    <w:rsid w:val="62B82CBF"/>
    <w:rsid w:val="62C54F90"/>
    <w:rsid w:val="62E27E4A"/>
    <w:rsid w:val="62EF200D"/>
    <w:rsid w:val="6303076B"/>
    <w:rsid w:val="630B100E"/>
    <w:rsid w:val="633C2C30"/>
    <w:rsid w:val="633F2F95"/>
    <w:rsid w:val="63665421"/>
    <w:rsid w:val="63691DC0"/>
    <w:rsid w:val="636A0A12"/>
    <w:rsid w:val="637108FF"/>
    <w:rsid w:val="63765563"/>
    <w:rsid w:val="63872B56"/>
    <w:rsid w:val="639A6C2B"/>
    <w:rsid w:val="63B1721D"/>
    <w:rsid w:val="63C274B8"/>
    <w:rsid w:val="63D80E28"/>
    <w:rsid w:val="63F80F0E"/>
    <w:rsid w:val="63FB2B15"/>
    <w:rsid w:val="642A6169"/>
    <w:rsid w:val="64460353"/>
    <w:rsid w:val="644E4B1D"/>
    <w:rsid w:val="646E1647"/>
    <w:rsid w:val="64702AD3"/>
    <w:rsid w:val="64710555"/>
    <w:rsid w:val="64852BFC"/>
    <w:rsid w:val="64875F7C"/>
    <w:rsid w:val="648E5226"/>
    <w:rsid w:val="64900E0A"/>
    <w:rsid w:val="64983C98"/>
    <w:rsid w:val="64C71494"/>
    <w:rsid w:val="64CC2BED"/>
    <w:rsid w:val="64D33BDF"/>
    <w:rsid w:val="65040DB6"/>
    <w:rsid w:val="65125495"/>
    <w:rsid w:val="6526673B"/>
    <w:rsid w:val="653A1E15"/>
    <w:rsid w:val="65790D87"/>
    <w:rsid w:val="65B512EC"/>
    <w:rsid w:val="65CC2D90"/>
    <w:rsid w:val="65D35C16"/>
    <w:rsid w:val="66001ED5"/>
    <w:rsid w:val="661E14D0"/>
    <w:rsid w:val="66221398"/>
    <w:rsid w:val="66354003"/>
    <w:rsid w:val="664839DE"/>
    <w:rsid w:val="66491460"/>
    <w:rsid w:val="664F3369"/>
    <w:rsid w:val="665D0100"/>
    <w:rsid w:val="666342EA"/>
    <w:rsid w:val="66682C0E"/>
    <w:rsid w:val="669045EE"/>
    <w:rsid w:val="66A0406D"/>
    <w:rsid w:val="66A926DA"/>
    <w:rsid w:val="66AB5C81"/>
    <w:rsid w:val="66CC61B6"/>
    <w:rsid w:val="66E0669E"/>
    <w:rsid w:val="670C317E"/>
    <w:rsid w:val="67244646"/>
    <w:rsid w:val="67392F67"/>
    <w:rsid w:val="6747779F"/>
    <w:rsid w:val="674D1769"/>
    <w:rsid w:val="67570318"/>
    <w:rsid w:val="675B4D5E"/>
    <w:rsid w:val="67702929"/>
    <w:rsid w:val="677A0613"/>
    <w:rsid w:val="67CD705D"/>
    <w:rsid w:val="67E47654"/>
    <w:rsid w:val="67EC0A00"/>
    <w:rsid w:val="67F77070"/>
    <w:rsid w:val="67F902E6"/>
    <w:rsid w:val="681F5B5E"/>
    <w:rsid w:val="682235A3"/>
    <w:rsid w:val="6844459B"/>
    <w:rsid w:val="68446C9C"/>
    <w:rsid w:val="68523A33"/>
    <w:rsid w:val="685C7BC6"/>
    <w:rsid w:val="6862105F"/>
    <w:rsid w:val="68676448"/>
    <w:rsid w:val="6876296E"/>
    <w:rsid w:val="68981FA9"/>
    <w:rsid w:val="689B5C8E"/>
    <w:rsid w:val="68B327D3"/>
    <w:rsid w:val="68B75C49"/>
    <w:rsid w:val="68C94977"/>
    <w:rsid w:val="68CA3301"/>
    <w:rsid w:val="68D27805"/>
    <w:rsid w:val="68DF6A79"/>
    <w:rsid w:val="68F62348"/>
    <w:rsid w:val="68FB3220"/>
    <w:rsid w:val="69043521"/>
    <w:rsid w:val="690D79EA"/>
    <w:rsid w:val="69162878"/>
    <w:rsid w:val="692F7B9E"/>
    <w:rsid w:val="693531CC"/>
    <w:rsid w:val="694158BA"/>
    <w:rsid w:val="69433353"/>
    <w:rsid w:val="698734E8"/>
    <w:rsid w:val="69A03796"/>
    <w:rsid w:val="69B45C83"/>
    <w:rsid w:val="69BA5584"/>
    <w:rsid w:val="69CE6E20"/>
    <w:rsid w:val="69DA187A"/>
    <w:rsid w:val="69F40954"/>
    <w:rsid w:val="6A023956"/>
    <w:rsid w:val="6A1F54C5"/>
    <w:rsid w:val="6A364414"/>
    <w:rsid w:val="6A3D2C1C"/>
    <w:rsid w:val="6A551ED2"/>
    <w:rsid w:val="6A5926C8"/>
    <w:rsid w:val="6A700FDF"/>
    <w:rsid w:val="6A71265F"/>
    <w:rsid w:val="6A8F3A1A"/>
    <w:rsid w:val="6A9A4BF2"/>
    <w:rsid w:val="6AA7080D"/>
    <w:rsid w:val="6AAC038F"/>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174E5"/>
    <w:rsid w:val="6BB30063"/>
    <w:rsid w:val="6BE37126"/>
    <w:rsid w:val="6BE65440"/>
    <w:rsid w:val="6C01543E"/>
    <w:rsid w:val="6C0514A2"/>
    <w:rsid w:val="6C3311BD"/>
    <w:rsid w:val="6C442A2F"/>
    <w:rsid w:val="6C512C42"/>
    <w:rsid w:val="6C5E0295"/>
    <w:rsid w:val="6C763E4B"/>
    <w:rsid w:val="6C7A4BDC"/>
    <w:rsid w:val="6C8E6327"/>
    <w:rsid w:val="6C966FB6"/>
    <w:rsid w:val="6CA5227E"/>
    <w:rsid w:val="6CBA266E"/>
    <w:rsid w:val="6CC85207"/>
    <w:rsid w:val="6CE92B56"/>
    <w:rsid w:val="6CFD43DC"/>
    <w:rsid w:val="6D093393"/>
    <w:rsid w:val="6D1C60F5"/>
    <w:rsid w:val="6D265DE3"/>
    <w:rsid w:val="6D44286A"/>
    <w:rsid w:val="6D462252"/>
    <w:rsid w:val="6D675D52"/>
    <w:rsid w:val="6D76038D"/>
    <w:rsid w:val="6D904C50"/>
    <w:rsid w:val="6D9F0F5B"/>
    <w:rsid w:val="6E025E88"/>
    <w:rsid w:val="6E091096"/>
    <w:rsid w:val="6E14501E"/>
    <w:rsid w:val="6E153FB5"/>
    <w:rsid w:val="6E346665"/>
    <w:rsid w:val="6E3D3EF4"/>
    <w:rsid w:val="6E496F64"/>
    <w:rsid w:val="6E4C6F55"/>
    <w:rsid w:val="6E4E3FC3"/>
    <w:rsid w:val="6E7B4933"/>
    <w:rsid w:val="6E9047F2"/>
    <w:rsid w:val="6EC801D0"/>
    <w:rsid w:val="6EDA6856"/>
    <w:rsid w:val="6EE92935"/>
    <w:rsid w:val="6F003521"/>
    <w:rsid w:val="6F173B21"/>
    <w:rsid w:val="6F395F05"/>
    <w:rsid w:val="6F443CC4"/>
    <w:rsid w:val="6F516E2F"/>
    <w:rsid w:val="6F913687"/>
    <w:rsid w:val="6F992AA6"/>
    <w:rsid w:val="6FC6486F"/>
    <w:rsid w:val="6FCD41FA"/>
    <w:rsid w:val="6FE91358"/>
    <w:rsid w:val="6FF345A4"/>
    <w:rsid w:val="6FFE2E66"/>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2024CCB"/>
    <w:rsid w:val="72124B58"/>
    <w:rsid w:val="722F5F63"/>
    <w:rsid w:val="723D0AFC"/>
    <w:rsid w:val="724F0073"/>
    <w:rsid w:val="72673B7D"/>
    <w:rsid w:val="72696913"/>
    <w:rsid w:val="727069B4"/>
    <w:rsid w:val="72985992"/>
    <w:rsid w:val="729D714B"/>
    <w:rsid w:val="72A222F6"/>
    <w:rsid w:val="73023169"/>
    <w:rsid w:val="730E4AD3"/>
    <w:rsid w:val="73311008"/>
    <w:rsid w:val="73335F46"/>
    <w:rsid w:val="7343024A"/>
    <w:rsid w:val="737A2701"/>
    <w:rsid w:val="7383558F"/>
    <w:rsid w:val="73985C21"/>
    <w:rsid w:val="73A01533"/>
    <w:rsid w:val="73A654F1"/>
    <w:rsid w:val="73F25BAB"/>
    <w:rsid w:val="74152900"/>
    <w:rsid w:val="741E6C73"/>
    <w:rsid w:val="743774E1"/>
    <w:rsid w:val="743A404E"/>
    <w:rsid w:val="745E3FF9"/>
    <w:rsid w:val="74671085"/>
    <w:rsid w:val="746D2F8F"/>
    <w:rsid w:val="747F7040"/>
    <w:rsid w:val="74884070"/>
    <w:rsid w:val="74A33469"/>
    <w:rsid w:val="74B43C9B"/>
    <w:rsid w:val="74C62534"/>
    <w:rsid w:val="74F10FE9"/>
    <w:rsid w:val="751759A6"/>
    <w:rsid w:val="754E4F12"/>
    <w:rsid w:val="75822AD7"/>
    <w:rsid w:val="758F436B"/>
    <w:rsid w:val="759C6025"/>
    <w:rsid w:val="75A63F90"/>
    <w:rsid w:val="76124539"/>
    <w:rsid w:val="76334E79"/>
    <w:rsid w:val="763F4E59"/>
    <w:rsid w:val="765D5CBD"/>
    <w:rsid w:val="7670046F"/>
    <w:rsid w:val="76725BA8"/>
    <w:rsid w:val="76772AF9"/>
    <w:rsid w:val="76B2617A"/>
    <w:rsid w:val="76E23F0B"/>
    <w:rsid w:val="76FD7DC5"/>
    <w:rsid w:val="77047750"/>
    <w:rsid w:val="77127AE1"/>
    <w:rsid w:val="772B58B2"/>
    <w:rsid w:val="773A559F"/>
    <w:rsid w:val="77735805"/>
    <w:rsid w:val="77A776A5"/>
    <w:rsid w:val="77AB11E2"/>
    <w:rsid w:val="77C27719"/>
    <w:rsid w:val="77DD1CAC"/>
    <w:rsid w:val="77DD7EE5"/>
    <w:rsid w:val="781151B8"/>
    <w:rsid w:val="78150891"/>
    <w:rsid w:val="784B5AE0"/>
    <w:rsid w:val="784D5DC1"/>
    <w:rsid w:val="787821A4"/>
    <w:rsid w:val="78B97A17"/>
    <w:rsid w:val="78EB3337"/>
    <w:rsid w:val="78EC5072"/>
    <w:rsid w:val="78ED2AF3"/>
    <w:rsid w:val="78FA19E0"/>
    <w:rsid w:val="79040570"/>
    <w:rsid w:val="793800A0"/>
    <w:rsid w:val="793D3B77"/>
    <w:rsid w:val="79515378"/>
    <w:rsid w:val="795570A0"/>
    <w:rsid w:val="796B7926"/>
    <w:rsid w:val="79A2131D"/>
    <w:rsid w:val="79AA6770"/>
    <w:rsid w:val="79B37ED3"/>
    <w:rsid w:val="79C957C7"/>
    <w:rsid w:val="79EC4C14"/>
    <w:rsid w:val="79F458A4"/>
    <w:rsid w:val="79F65EAE"/>
    <w:rsid w:val="7A005E33"/>
    <w:rsid w:val="7A066163"/>
    <w:rsid w:val="7A0C58C0"/>
    <w:rsid w:val="7A49752C"/>
    <w:rsid w:val="7A541141"/>
    <w:rsid w:val="7A5A1950"/>
    <w:rsid w:val="7A5A5248"/>
    <w:rsid w:val="7A5E7DB1"/>
    <w:rsid w:val="7A60642A"/>
    <w:rsid w:val="7A7155F6"/>
    <w:rsid w:val="7A7845A4"/>
    <w:rsid w:val="7A90089D"/>
    <w:rsid w:val="7A9A058E"/>
    <w:rsid w:val="7AB15C57"/>
    <w:rsid w:val="7ADC7DA0"/>
    <w:rsid w:val="7AF0358A"/>
    <w:rsid w:val="7AF6094A"/>
    <w:rsid w:val="7B050F64"/>
    <w:rsid w:val="7B0D4F88"/>
    <w:rsid w:val="7B0F0D14"/>
    <w:rsid w:val="7B1E4D76"/>
    <w:rsid w:val="7B227210"/>
    <w:rsid w:val="7B3B62E0"/>
    <w:rsid w:val="7B3D10BE"/>
    <w:rsid w:val="7B8A11BD"/>
    <w:rsid w:val="7B9030C7"/>
    <w:rsid w:val="7B9E4727"/>
    <w:rsid w:val="7BBC2F7D"/>
    <w:rsid w:val="7BC130AF"/>
    <w:rsid w:val="7BD52536"/>
    <w:rsid w:val="7C030BAC"/>
    <w:rsid w:val="7C2B54C3"/>
    <w:rsid w:val="7C366C93"/>
    <w:rsid w:val="7C442538"/>
    <w:rsid w:val="7C4A39BD"/>
    <w:rsid w:val="7C706DF3"/>
    <w:rsid w:val="7C7A7930"/>
    <w:rsid w:val="7C8A7937"/>
    <w:rsid w:val="7C9A7532"/>
    <w:rsid w:val="7CA4518D"/>
    <w:rsid w:val="7CB71996"/>
    <w:rsid w:val="7CBB152F"/>
    <w:rsid w:val="7CD5595C"/>
    <w:rsid w:val="7CDA3206"/>
    <w:rsid w:val="7D0C38B8"/>
    <w:rsid w:val="7D343769"/>
    <w:rsid w:val="7D355136"/>
    <w:rsid w:val="7D6546AC"/>
    <w:rsid w:val="7D7E4262"/>
    <w:rsid w:val="7D862FD9"/>
    <w:rsid w:val="7D8A2C07"/>
    <w:rsid w:val="7D91708B"/>
    <w:rsid w:val="7DAF324D"/>
    <w:rsid w:val="7DD06E79"/>
    <w:rsid w:val="7DE36933"/>
    <w:rsid w:val="7DE44A0D"/>
    <w:rsid w:val="7DFC31C0"/>
    <w:rsid w:val="7E5C76B6"/>
    <w:rsid w:val="7E704F99"/>
    <w:rsid w:val="7E9520BA"/>
    <w:rsid w:val="7E95590D"/>
    <w:rsid w:val="7E9D2D4A"/>
    <w:rsid w:val="7ED85BB1"/>
    <w:rsid w:val="7EEE33D2"/>
    <w:rsid w:val="7EFB37A6"/>
    <w:rsid w:val="7F0B337E"/>
    <w:rsid w:val="7F2350C1"/>
    <w:rsid w:val="7F2E5FE6"/>
    <w:rsid w:val="7F3A5590"/>
    <w:rsid w:val="7F640BC8"/>
    <w:rsid w:val="7F77597E"/>
    <w:rsid w:val="7F7C545C"/>
    <w:rsid w:val="7F9828CE"/>
    <w:rsid w:val="7FA95AC7"/>
    <w:rsid w:val="7FAD49E8"/>
    <w:rsid w:val="7FCE4D1A"/>
    <w:rsid w:val="7FD717CD"/>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17</Pages>
  <Words>3067</Words>
  <Characters>8590</Characters>
  <Lines>146</Lines>
  <Paragraphs>41</Paragraphs>
  <TotalTime>0</TotalTime>
  <ScaleCrop>false</ScaleCrop>
  <LinksUpToDate>false</LinksUpToDate>
  <CharactersWithSpaces>10068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旺旺</cp:lastModifiedBy>
  <cp:lastPrinted>2024-10-14T10:05:00Z</cp:lastPrinted>
  <dcterms:modified xsi:type="dcterms:W3CDTF">2025-01-12T11:43:23Z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2052-12.1.0.19770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y fmtid="{D5CDD505-2E9C-101B-9397-08002B2CF9AE}" pid="20" name="KSOTemplateDocerSaveRecord">
    <vt:lpwstr>eyJoZGlkIjoiNWI4NzBhNmRmNTMzYWMzZWVlNjYwZGZjZmYwMzVkZDMiLCJ1c2VySWQiOiI3NTYzMTk4NjkifQ==</vt:lpwstr>
  </property>
</Properties>
</file>