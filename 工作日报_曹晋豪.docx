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395FD">
      <w:pPr>
        <w:spacing w:before="0" w:after="120"/>
        <w:jc w:val="center"/>
      </w:pPr>
      <w:r>
        <w:rPr>
          <w:rFonts w:ascii="黑体" w:hAnsi="黑体" w:eastAsia="黑体"/>
          <w:b/>
          <w:color w:val="1A56DB"/>
          <w:sz w:val="44"/>
        </w:rPr>
        <w:t>FireGuard 项目工作日报</w:t>
      </w:r>
    </w:p>
    <w:p w14:paraId="7A0835B6">
      <w:pPr>
        <w:spacing w:before="0" w:after="280"/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报告周期：2026年7月6日 — 7月14日</w:t>
      </w:r>
    </w:p>
    <w:p w14:paraId="12A431AF">
      <w:pPr>
        <w:pBdr>
          <w:bottom w:val="single" w:color="1A56DB" w:sz="8" w:space="1"/>
        </w:pBdr>
        <w:spacing w:after="20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9"/>
        <w:gridCol w:w="3699"/>
        <w:gridCol w:w="3699"/>
        <w:gridCol w:w="3699"/>
      </w:tblGrid>
      <w:tr w14:paraId="1919A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69D22B30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报告人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6937A79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曹晋豪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6359D70C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职  责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53DAEA6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车端后端与多车协同</w:t>
            </w:r>
          </w:p>
        </w:tc>
      </w:tr>
    </w:tbl>
    <w:p w14:paraId="63590246"/>
    <w:p w14:paraId="4E522379">
      <w:pPr>
        <w:spacing w:before="0" w:after="160"/>
      </w:pPr>
      <w:r>
        <w:rPr>
          <w:rFonts w:ascii="黑体" w:hAnsi="黑体" w:eastAsia="黑体"/>
          <w:b/>
          <w:color w:val="1A56DB"/>
          <w:sz w:val="28"/>
        </w:rPr>
        <w:t>▎工作概览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99"/>
      </w:tblGrid>
      <w:tr w14:paraId="6CE56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1A56DB" w:sz="6" w:space="0"/>
            </w:tcBorders>
            <w:shd w:val="clear" w:color="auto" w:fill="F0F4FF"/>
          </w:tcPr>
          <w:p w14:paraId="653D1A5E">
            <w:pPr>
              <w:jc w:val="center"/>
            </w:pPr>
            <w:r>
              <w:rPr>
                <w:rFonts w:ascii="微软雅黑" w:hAnsi="微软雅黑" w:eastAsia="微软雅黑"/>
                <w:b/>
                <w:color w:val="1A56DB"/>
                <w:sz w:val="21"/>
              </w:rPr>
              <w:t>核心职责</w:t>
            </w:r>
          </w:p>
        </w:tc>
        <w:tc>
          <w:tcPr>
            <w:tcW w:w="7399" w:type="dxa"/>
            <w:tcBorders>
              <w:top w:val="single" w:color="1A56DB" w:sz="6" w:space="0"/>
            </w:tcBorders>
          </w:tcPr>
          <w:p w14:paraId="77160CBE"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api_server后端开发、多车总控台、音频接口、云端告警接入、BGM播放</w:t>
            </w:r>
          </w:p>
        </w:tc>
      </w:tr>
    </w:tbl>
    <w:p w14:paraId="1D5D4F69"/>
    <w:p w14:paraId="6809382C">
      <w:pPr>
        <w:spacing w:before="0" w:after="160"/>
      </w:pPr>
      <w:r>
        <w:rPr>
          <w:rFonts w:ascii="黑体" w:hAnsi="黑体" w:eastAsia="黑体"/>
          <w:b/>
          <w:color w:val="1A56DB"/>
          <w:sz w:val="28"/>
        </w:rPr>
        <w:t>▎每日工作明细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252"/>
        <w:gridCol w:w="794"/>
        <w:gridCol w:w="1474"/>
        <w:gridCol w:w="1814"/>
      </w:tblGrid>
      <w:tr w14:paraId="2F5EB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6868061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w="4252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5095EBC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今日工作内容</w:t>
            </w:r>
          </w:p>
        </w:tc>
        <w:tc>
          <w:tcPr>
            <w:tcW w:w="79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71D8A7CB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完成情况</w:t>
            </w:r>
          </w:p>
        </w:tc>
        <w:tc>
          <w:tcPr>
            <w:tcW w:w="147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6998CB7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遇到的问题</w:t>
            </w:r>
          </w:p>
        </w:tc>
        <w:tc>
          <w:tcPr>
            <w:tcW w:w="181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4E739BA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明日计划</w:t>
            </w:r>
          </w:p>
        </w:tc>
      </w:tr>
      <w:tr w14:paraId="2DA5F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2720089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7月6日</w:t>
            </w:r>
          </w:p>
        </w:tc>
        <w:tc>
          <w:tcPr>
            <w:tcW w:w="4252" w:type="dxa"/>
            <w:shd w:val="clear" w:color="auto" w:fill="F8FAFE"/>
          </w:tcPr>
          <w:p w14:paraId="22D67AE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安装Ubuntu 22.04/20.04虚拟机并搭建环境，测试远程操控小车。</w:t>
            </w:r>
          </w:p>
        </w:tc>
        <w:tc>
          <w:tcPr>
            <w:tcW w:w="794" w:type="dxa"/>
            <w:shd w:val="clear" w:color="auto" w:fill="F8FAFE"/>
          </w:tcPr>
          <w:p w14:paraId="106439D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3D49AF8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13C8C06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地图扫描与雷达避障</w:t>
            </w:r>
          </w:p>
        </w:tc>
      </w:tr>
      <w:tr w14:paraId="0AEF8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378FC60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7月7日</w:t>
            </w:r>
          </w:p>
        </w:tc>
        <w:tc>
          <w:tcPr>
            <w:tcW w:w="4252" w:type="dxa"/>
            <w:shd w:val="clear" w:color="auto" w:fill="FFFFFF"/>
          </w:tcPr>
          <w:p w14:paraId="572AF99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扫描楼层地图，测试小车雷达避障功能，改写底层控制小车代码。</w:t>
            </w:r>
          </w:p>
        </w:tc>
        <w:tc>
          <w:tcPr>
            <w:tcW w:w="794" w:type="dxa"/>
            <w:shd w:val="clear" w:color="auto" w:fill="FFFFFF"/>
          </w:tcPr>
          <w:p w14:paraId="229FA5A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70FFAA6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450A1AC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导航与识别功能测试</w:t>
            </w:r>
          </w:p>
        </w:tc>
      </w:tr>
      <w:tr w14:paraId="23706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3ABFE70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7月8日</w:t>
            </w:r>
          </w:p>
        </w:tc>
        <w:tc>
          <w:tcPr>
            <w:tcW w:w="4252" w:type="dxa"/>
            <w:shd w:val="clear" w:color="auto" w:fill="F8FAFE"/>
          </w:tcPr>
          <w:p w14:paraId="2725013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测试小车导航、自动跟踪、颜色识别功能，改写api_server后端服务。</w:t>
            </w:r>
          </w:p>
        </w:tc>
        <w:tc>
          <w:tcPr>
            <w:tcW w:w="794" w:type="dxa"/>
            <w:shd w:val="clear" w:color="auto" w:fill="F8FAFE"/>
          </w:tcPr>
          <w:p w14:paraId="26869CB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238B7DD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42A4DCB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Web控制与视频流接入</w:t>
            </w:r>
          </w:p>
        </w:tc>
      </w:tr>
      <w:tr w14:paraId="31E5F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5EF6A32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7月9日</w:t>
            </w:r>
          </w:p>
        </w:tc>
        <w:tc>
          <w:tcPr>
            <w:tcW w:w="4252" w:type="dxa"/>
            <w:shd w:val="clear" w:color="auto" w:fill="FFFFFF"/>
          </w:tcPr>
          <w:p w14:paraId="595C416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完成电脑Web控制小车并获取视频流，后端接口完善。</w:t>
            </w:r>
          </w:p>
        </w:tc>
        <w:tc>
          <w:tcPr>
            <w:tcW w:w="794" w:type="dxa"/>
            <w:shd w:val="clear" w:color="auto" w:fill="FFFFFF"/>
          </w:tcPr>
          <w:p w14:paraId="30D5C03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771FAE8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24AF766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中期答辩准备</w:t>
            </w:r>
          </w:p>
        </w:tc>
      </w:tr>
      <w:tr w14:paraId="5C2B3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48281F5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7月10日</w:t>
            </w:r>
          </w:p>
        </w:tc>
        <w:tc>
          <w:tcPr>
            <w:tcW w:w="4252" w:type="dxa"/>
            <w:shd w:val="clear" w:color="auto" w:fill="F8FAFE"/>
          </w:tcPr>
          <w:p w14:paraId="0A160F8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准备中期答辩资料、修改PPT。</w:t>
            </w:r>
          </w:p>
        </w:tc>
        <w:tc>
          <w:tcPr>
            <w:tcW w:w="794" w:type="dxa"/>
            <w:shd w:val="clear" w:color="auto" w:fill="F8FAFE"/>
          </w:tcPr>
          <w:p w14:paraId="4B9F86B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13A1602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22D45DC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中期答辩</w:t>
            </w:r>
          </w:p>
        </w:tc>
      </w:tr>
      <w:tr w14:paraId="0E0E8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49E823E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7月11日</w:t>
            </w:r>
          </w:p>
        </w:tc>
        <w:tc>
          <w:tcPr>
            <w:tcW w:w="4252" w:type="dxa"/>
            <w:shd w:val="clear" w:color="auto" w:fill="FFFFFF"/>
          </w:tcPr>
          <w:p w14:paraId="5BA11F7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参加中期答辩。</w:t>
            </w:r>
          </w:p>
        </w:tc>
        <w:tc>
          <w:tcPr>
            <w:tcW w:w="794" w:type="dxa"/>
            <w:shd w:val="clear" w:color="auto" w:fill="FFFFFF"/>
          </w:tcPr>
          <w:p w14:paraId="7AA11B3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2544DBC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5A50ABF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多车总控台开发</w:t>
            </w:r>
          </w:p>
        </w:tc>
      </w:tr>
      <w:tr w14:paraId="5406E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38C7645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7月12日</w:t>
            </w:r>
          </w:p>
        </w:tc>
        <w:tc>
          <w:tcPr>
            <w:tcW w:w="4252" w:type="dxa"/>
            <w:shd w:val="clear" w:color="auto" w:fill="F8FAFE"/>
          </w:tcPr>
          <w:p w14:paraId="01AB68E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修复换小车后后端无法运行的问题，初步完成总控台实现多车同时控制，完善启动/停止脚本。</w:t>
            </w:r>
          </w:p>
        </w:tc>
        <w:tc>
          <w:tcPr>
            <w:tcW w:w="794" w:type="dxa"/>
            <w:shd w:val="clear" w:color="auto" w:fill="F8FAFE"/>
          </w:tcPr>
          <w:p w14:paraId="4F81A25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04958E5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2155D45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多线程后端改造</w:t>
            </w:r>
          </w:p>
        </w:tc>
      </w:tr>
      <w:tr w14:paraId="25078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50EB4E8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7月13日</w:t>
            </w:r>
          </w:p>
        </w:tc>
        <w:tc>
          <w:tcPr>
            <w:tcW w:w="4252" w:type="dxa"/>
            <w:shd w:val="clear" w:color="auto" w:fill="FFFFFF"/>
          </w:tcPr>
          <w:p w14:paraId="416D234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将车端后端服务器改为多线程，修改相关模块，添加麦克风和扬声器接口。</w:t>
            </w:r>
          </w:p>
        </w:tc>
        <w:tc>
          <w:tcPr>
            <w:tcW w:w="794" w:type="dxa"/>
            <w:shd w:val="clear" w:color="auto" w:fill="FFFFFF"/>
          </w:tcPr>
          <w:p w14:paraId="7E7645E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0E06EFA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717039A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云端告警面板与BGM</w:t>
            </w:r>
          </w:p>
        </w:tc>
      </w:tr>
      <w:tr w14:paraId="624C1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58528EF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7月14日</w:t>
            </w:r>
          </w:p>
        </w:tc>
        <w:tc>
          <w:tcPr>
            <w:tcW w:w="4252" w:type="dxa"/>
            <w:shd w:val="clear" w:color="auto" w:fill="F8FAFE"/>
          </w:tcPr>
          <w:p w14:paraId="666DE92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总控台接入云端告警代理面板，加入BGM音乐播放按钮，修复bug。</w:t>
            </w:r>
          </w:p>
        </w:tc>
        <w:tc>
          <w:tcPr>
            <w:tcW w:w="794" w:type="dxa"/>
            <w:shd w:val="clear" w:color="auto" w:fill="F8FAFE"/>
          </w:tcPr>
          <w:p w14:paraId="2804064A">
            <w:pPr>
              <w:spacing w:before="40"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3767D5E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43DD938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结题答辩</w:t>
            </w:r>
          </w:p>
        </w:tc>
      </w:tr>
    </w:tbl>
    <w:p w14:paraId="0E2D1DD7"/>
    <w:p w14:paraId="21C26A9F">
      <w:pPr>
        <w:pBdr>
          <w:bottom w:val="single" w:color="CCCCCC" w:sz="4" w:space="1"/>
        </w:pBdr>
        <w:spacing w:before="200"/>
      </w:pPr>
    </w:p>
    <w:tbl>
      <w:tblPr>
        <w:tblStyle w:val="32"/>
        <w:tblW w:w="0" w:type="auto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9"/>
        <w:gridCol w:w="7399"/>
      </w:tblGrid>
      <w:tr w14:paraId="61E30C58">
        <w:trPr>
          <w:jc w:val="right"/>
        </w:trPr>
        <w:tc>
          <w:tcPr>
            <w:tcW w:w="7399" w:type="dxa"/>
          </w:tcPr>
          <w:p w14:paraId="182F125F">
            <w:pPr>
              <w:jc w:val="righ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报告人：曹晋豪</w:t>
            </w:r>
          </w:p>
        </w:tc>
        <w:tc>
          <w:tcPr>
            <w:tcW w:w="7399" w:type="dxa"/>
          </w:tcPr>
          <w:p w14:paraId="00B3A63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日  期：2026年7月14日</w:t>
            </w:r>
          </w:p>
        </w:tc>
      </w:tr>
    </w:tbl>
    <w:p w14:paraId="26B9914A">
      <w:pPr>
        <w:spacing w:before="320"/>
        <w:jc w:val="center"/>
      </w:pPr>
      <w:bookmarkStart w:id="0" w:name="_GoBack"/>
      <w:bookmarkEnd w:id="0"/>
    </w:p>
    <w:sectPr>
      <w:pgSz w:w="16838" w:h="11906" w:orient="landscape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AD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497</Words>
  <Characters>568</Characters>
  <Lines>0</Lines>
  <Paragraphs>0</Paragraphs>
  <TotalTime>0</TotalTime>
  <ScaleCrop>false</ScaleCrop>
  <LinksUpToDate>false</LinksUpToDate>
  <CharactersWithSpaces>582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Sood</cp:lastModifiedBy>
  <dcterms:modified xsi:type="dcterms:W3CDTF">2026-07-15T03:42:09Z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eyJoZGlkIjoiOWMwNGVhNjk2NDM1MDU3NzJiOGI2NjdjM2QwOGY0NjkiLCJ1c2VySWQiOiI4NzY5ODc5NTcifQ==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DC8E952336B74A7DB77C956CE117ED4F_12</vt:lpwstr>
  </property>
</Properties>
</file>